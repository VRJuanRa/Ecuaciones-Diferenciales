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C1210" w14:textId="77777777" w:rsidR="00873E06" w:rsidRPr="009103EC" w:rsidRDefault="00873E06" w:rsidP="00873E06">
      <w:pPr>
        <w:spacing w:before="240" w:after="240" w:line="360" w:lineRule="auto"/>
        <w:jc w:val="center"/>
        <w:rPr>
          <w:rFonts w:ascii="Arial" w:hAnsi="Arial" w:cs="Arial"/>
          <w:b/>
          <w:bCs/>
          <w:lang w:val="es-ES"/>
        </w:rPr>
      </w:pPr>
      <w:r w:rsidRPr="009103EC">
        <w:rPr>
          <w:rFonts w:ascii="Arial" w:hAnsi="Arial" w:cs="Arial"/>
          <w:b/>
          <w:bCs/>
          <w:lang w:val="es-ES"/>
        </w:rPr>
        <w:t>Universidad Politécnica de Aguascalientes</w:t>
      </w:r>
    </w:p>
    <w:p w14:paraId="47EDE17B" w14:textId="77777777" w:rsidR="00873E06" w:rsidRPr="009103EC" w:rsidRDefault="00873E06" w:rsidP="00873E06">
      <w:pPr>
        <w:spacing w:before="240" w:after="240" w:line="360" w:lineRule="auto"/>
        <w:jc w:val="center"/>
        <w:rPr>
          <w:rFonts w:ascii="Arial" w:hAnsi="Arial" w:cs="Arial"/>
          <w:b/>
          <w:bCs/>
          <w:lang w:val="es-ES"/>
        </w:rPr>
      </w:pPr>
      <w:r w:rsidRPr="009103EC">
        <w:rPr>
          <w:rFonts w:ascii="Arial" w:hAnsi="Arial" w:cs="Arial"/>
          <w:b/>
          <w:bCs/>
          <w:lang w:val="es-ES"/>
        </w:rPr>
        <w:t xml:space="preserve"> Ingeniería en Sistemas Computacionales</w:t>
      </w:r>
    </w:p>
    <w:p w14:paraId="0BEFF438" w14:textId="77777777" w:rsidR="00873E06" w:rsidRPr="009103EC" w:rsidRDefault="00873E06" w:rsidP="00873E06">
      <w:pPr>
        <w:spacing w:before="240" w:after="240" w:line="360" w:lineRule="auto"/>
        <w:jc w:val="center"/>
        <w:rPr>
          <w:rFonts w:ascii="Arial" w:hAnsi="Arial" w:cs="Arial"/>
          <w:b/>
          <w:bCs/>
          <w:lang w:val="es-ES"/>
        </w:rPr>
      </w:pPr>
    </w:p>
    <w:p w14:paraId="0F78B53B" w14:textId="77777777" w:rsidR="00873E06" w:rsidRPr="009103EC" w:rsidRDefault="00873E06" w:rsidP="00873E06">
      <w:pPr>
        <w:spacing w:before="240" w:after="240" w:line="360" w:lineRule="auto"/>
        <w:jc w:val="center"/>
        <w:rPr>
          <w:rFonts w:ascii="Arial" w:hAnsi="Arial" w:cs="Arial"/>
          <w:lang w:val="es" w:eastAsia="es"/>
        </w:rPr>
      </w:pPr>
      <w:r w:rsidRPr="009103EC">
        <w:rPr>
          <w:rFonts w:ascii="Arial" w:hAnsi="Arial" w:cs="Arial"/>
          <w:b/>
          <w:bCs/>
          <w:lang w:val="es-ES"/>
        </w:rPr>
        <w:t>Materia</w:t>
      </w:r>
      <w:r w:rsidRPr="009103EC">
        <w:rPr>
          <w:rFonts w:ascii="Arial" w:hAnsi="Arial" w:cs="Arial"/>
          <w:lang w:val="es-ES"/>
        </w:rPr>
        <w:t xml:space="preserve">: </w:t>
      </w:r>
      <w:r w:rsidRPr="009103EC">
        <w:rPr>
          <w:rFonts w:ascii="Arial" w:hAnsi="Arial" w:cs="Arial"/>
          <w:lang w:val="es" w:eastAsia="es"/>
        </w:rPr>
        <w:t>Matemáticas para ingeniería II</w:t>
      </w:r>
    </w:p>
    <w:p w14:paraId="24CD4458" w14:textId="77777777" w:rsidR="00873E06" w:rsidRPr="009103EC" w:rsidRDefault="00873E06" w:rsidP="00873E06">
      <w:pPr>
        <w:spacing w:before="240" w:after="240" w:line="360" w:lineRule="auto"/>
        <w:jc w:val="center"/>
        <w:rPr>
          <w:rFonts w:ascii="Arial" w:hAnsi="Arial" w:cs="Arial"/>
          <w:lang w:val="es" w:eastAsia="es"/>
        </w:rPr>
      </w:pPr>
    </w:p>
    <w:p w14:paraId="71C3A860" w14:textId="77777777" w:rsidR="00873E06" w:rsidRPr="009103EC" w:rsidRDefault="00873E06" w:rsidP="00873E06">
      <w:pPr>
        <w:spacing w:before="240" w:after="240" w:line="360" w:lineRule="auto"/>
        <w:jc w:val="center"/>
        <w:rPr>
          <w:rFonts w:ascii="Arial" w:hAnsi="Arial" w:cs="Arial"/>
          <w:lang w:val="es" w:eastAsia="es"/>
        </w:rPr>
      </w:pPr>
    </w:p>
    <w:p w14:paraId="7A1F64DB" w14:textId="77777777" w:rsidR="00873E06" w:rsidRPr="009103EC" w:rsidRDefault="00873E06" w:rsidP="00873E06">
      <w:pPr>
        <w:spacing w:before="240" w:after="240" w:line="360" w:lineRule="auto"/>
        <w:jc w:val="center"/>
        <w:rPr>
          <w:rFonts w:ascii="Arial" w:hAnsi="Arial" w:cs="Arial"/>
          <w:b/>
          <w:bCs/>
          <w:lang w:val="es-ES"/>
        </w:rPr>
      </w:pPr>
      <w:r w:rsidRPr="009103EC">
        <w:rPr>
          <w:rFonts w:ascii="Arial" w:hAnsi="Arial" w:cs="Arial"/>
          <w:b/>
          <w:bCs/>
          <w:lang w:val="es-ES"/>
        </w:rPr>
        <w:t>Manual de uso</w:t>
      </w:r>
    </w:p>
    <w:p w14:paraId="216D1AAC" w14:textId="77777777" w:rsidR="00873E06" w:rsidRPr="009103EC" w:rsidRDefault="00873E06" w:rsidP="00873E06">
      <w:pPr>
        <w:spacing w:before="240" w:after="240" w:line="360" w:lineRule="auto"/>
        <w:jc w:val="center"/>
        <w:rPr>
          <w:rFonts w:ascii="Arial" w:hAnsi="Arial" w:cs="Arial"/>
          <w:b/>
          <w:bCs/>
          <w:lang w:val="es-ES"/>
        </w:rPr>
      </w:pPr>
    </w:p>
    <w:p w14:paraId="71A50EB9" w14:textId="77777777" w:rsidR="00873E06" w:rsidRPr="009103EC" w:rsidRDefault="00873E06" w:rsidP="00873E06">
      <w:pPr>
        <w:spacing w:before="240" w:after="240" w:line="360" w:lineRule="auto"/>
        <w:jc w:val="center"/>
        <w:rPr>
          <w:rFonts w:ascii="Arial" w:hAnsi="Arial" w:cs="Arial"/>
          <w:lang w:val="es-ES"/>
        </w:rPr>
      </w:pPr>
      <w:r w:rsidRPr="009103EC">
        <w:rPr>
          <w:rFonts w:ascii="Arial" w:hAnsi="Arial" w:cs="Arial"/>
          <w:b/>
          <w:bCs/>
          <w:lang w:val="es-ES"/>
        </w:rPr>
        <w:t>Docente:</w:t>
      </w:r>
      <w:r w:rsidRPr="009103EC">
        <w:rPr>
          <w:rFonts w:ascii="Arial" w:hAnsi="Arial" w:cs="Arial"/>
          <w:lang w:val="es-ES"/>
        </w:rPr>
        <w:t xml:space="preserve"> Isaac Vázquez Mendoza</w:t>
      </w:r>
    </w:p>
    <w:p w14:paraId="6432D208" w14:textId="77777777" w:rsidR="00873E06" w:rsidRPr="009103EC" w:rsidRDefault="00873E06" w:rsidP="00873E06">
      <w:pPr>
        <w:spacing w:before="240" w:after="240" w:line="360" w:lineRule="auto"/>
        <w:jc w:val="center"/>
        <w:rPr>
          <w:rFonts w:ascii="Arial" w:hAnsi="Arial" w:cs="Arial"/>
          <w:lang w:val="es-ES"/>
        </w:rPr>
      </w:pPr>
    </w:p>
    <w:p w14:paraId="0CB05C71" w14:textId="77777777" w:rsidR="00873E06" w:rsidRPr="009103EC" w:rsidRDefault="00873E06" w:rsidP="00873E06">
      <w:pPr>
        <w:spacing w:before="240" w:after="240" w:line="360" w:lineRule="auto"/>
        <w:jc w:val="center"/>
        <w:rPr>
          <w:rFonts w:ascii="Arial" w:hAnsi="Arial" w:cs="Arial"/>
          <w:lang w:val="es-ES"/>
        </w:rPr>
      </w:pPr>
      <w:r w:rsidRPr="009103EC">
        <w:rPr>
          <w:rFonts w:ascii="Arial" w:hAnsi="Arial" w:cs="Arial"/>
          <w:lang w:val="es-ES"/>
        </w:rPr>
        <w:t>Equipo 4</w:t>
      </w:r>
    </w:p>
    <w:p w14:paraId="64D7253A" w14:textId="77777777" w:rsidR="00873E06" w:rsidRPr="009103EC" w:rsidRDefault="00873E06" w:rsidP="00873E06">
      <w:pPr>
        <w:spacing w:before="240" w:after="240" w:line="360" w:lineRule="auto"/>
        <w:jc w:val="center"/>
        <w:rPr>
          <w:rFonts w:ascii="Arial" w:hAnsi="Arial" w:cs="Arial"/>
          <w:lang w:val="es-ES"/>
        </w:rPr>
      </w:pPr>
    </w:p>
    <w:p w14:paraId="2CBC1B88" w14:textId="77777777" w:rsidR="00873E06" w:rsidRPr="009103EC" w:rsidRDefault="00873E06" w:rsidP="00873E06">
      <w:pPr>
        <w:spacing w:before="240" w:after="240" w:line="360" w:lineRule="auto"/>
        <w:jc w:val="center"/>
        <w:rPr>
          <w:rFonts w:ascii="Arial" w:hAnsi="Arial" w:cs="Arial"/>
          <w:b/>
          <w:bCs/>
          <w:lang w:val="es-ES"/>
        </w:rPr>
      </w:pPr>
      <w:r w:rsidRPr="009103EC">
        <w:rPr>
          <w:rFonts w:ascii="Arial" w:hAnsi="Arial" w:cs="Arial"/>
          <w:b/>
          <w:bCs/>
          <w:lang w:val="es-ES"/>
        </w:rPr>
        <w:t>Integrantes:</w:t>
      </w:r>
    </w:p>
    <w:p w14:paraId="4778F4BE" w14:textId="5E669263" w:rsidR="00873E06" w:rsidRPr="009103EC" w:rsidRDefault="00F30B67" w:rsidP="00873E06">
      <w:pPr>
        <w:spacing w:before="240" w:after="240" w:line="360" w:lineRule="auto"/>
        <w:jc w:val="center"/>
        <w:rPr>
          <w:rFonts w:ascii="Arial" w:hAnsi="Arial" w:cs="Arial"/>
          <w:lang w:val="es-ES"/>
        </w:rPr>
      </w:pPr>
      <w:r w:rsidRPr="009103EC">
        <w:rPr>
          <w:rFonts w:ascii="Arial" w:hAnsi="Arial" w:cs="Arial"/>
          <w:lang w:val="es-ES"/>
        </w:rPr>
        <w:t>Vázquez</w:t>
      </w:r>
      <w:r w:rsidR="00873E06" w:rsidRPr="009103EC">
        <w:rPr>
          <w:rFonts w:ascii="Arial" w:hAnsi="Arial" w:cs="Arial"/>
          <w:lang w:val="es-ES"/>
        </w:rPr>
        <w:t xml:space="preserve"> </w:t>
      </w:r>
      <w:r w:rsidRPr="009103EC">
        <w:rPr>
          <w:rFonts w:ascii="Arial" w:hAnsi="Arial" w:cs="Arial"/>
          <w:lang w:val="es-ES"/>
        </w:rPr>
        <w:t>Ríos</w:t>
      </w:r>
      <w:r w:rsidR="00873E06" w:rsidRPr="009103EC">
        <w:rPr>
          <w:rFonts w:ascii="Arial" w:hAnsi="Arial" w:cs="Arial"/>
          <w:lang w:val="es-ES"/>
        </w:rPr>
        <w:t xml:space="preserve"> Juan Ramon UP230190</w:t>
      </w:r>
    </w:p>
    <w:p w14:paraId="0651E9AE" w14:textId="77777777" w:rsidR="00873E06" w:rsidRPr="009103EC" w:rsidRDefault="00873E06" w:rsidP="00873E06">
      <w:pPr>
        <w:spacing w:before="240" w:after="240" w:line="360" w:lineRule="auto"/>
        <w:jc w:val="center"/>
        <w:rPr>
          <w:rFonts w:ascii="Arial" w:hAnsi="Arial" w:cs="Arial"/>
          <w:lang w:val="es-ES"/>
        </w:rPr>
      </w:pPr>
      <w:r w:rsidRPr="009103EC">
        <w:rPr>
          <w:rFonts w:ascii="Arial" w:hAnsi="Arial" w:cs="Arial"/>
          <w:lang w:val="es-ES"/>
        </w:rPr>
        <w:t>Olmedo Cruz Danna Giselle UP230183</w:t>
      </w:r>
    </w:p>
    <w:p w14:paraId="0F7E64B9" w14:textId="77777777" w:rsidR="00873E06" w:rsidRPr="009103EC" w:rsidRDefault="00873E06" w:rsidP="00873E06">
      <w:pPr>
        <w:spacing w:before="240" w:after="240" w:line="360" w:lineRule="auto"/>
        <w:jc w:val="center"/>
        <w:rPr>
          <w:rFonts w:ascii="Arial" w:hAnsi="Arial" w:cs="Arial"/>
          <w:lang w:val="es-ES"/>
        </w:rPr>
      </w:pPr>
      <w:r w:rsidRPr="009103EC">
        <w:rPr>
          <w:rFonts w:ascii="Arial" w:hAnsi="Arial" w:cs="Arial"/>
          <w:lang w:val="es-ES"/>
        </w:rPr>
        <w:t>Surdez Espeleta Andrea Mariana UP230188</w:t>
      </w:r>
    </w:p>
    <w:p w14:paraId="7EEABCA2" w14:textId="77777777" w:rsidR="00873E06" w:rsidRPr="009103EC" w:rsidRDefault="00873E06" w:rsidP="00873E06">
      <w:pPr>
        <w:spacing w:before="240" w:after="240" w:line="360" w:lineRule="auto"/>
        <w:jc w:val="center"/>
        <w:rPr>
          <w:rFonts w:ascii="Arial" w:hAnsi="Arial" w:cs="Arial"/>
          <w:lang w:val="es-ES"/>
        </w:rPr>
      </w:pPr>
      <w:r w:rsidRPr="009103EC">
        <w:rPr>
          <w:rFonts w:ascii="Arial" w:hAnsi="Arial" w:cs="Arial"/>
          <w:lang w:val="es-ES"/>
        </w:rPr>
        <w:t>Martin Cornejo Diego Ernesto UP230346</w:t>
      </w:r>
    </w:p>
    <w:p w14:paraId="0E53923C" w14:textId="77777777" w:rsidR="00873E06" w:rsidRPr="009103EC" w:rsidRDefault="00873E06" w:rsidP="00873E06">
      <w:pPr>
        <w:spacing w:before="240" w:after="240" w:line="360" w:lineRule="auto"/>
        <w:jc w:val="center"/>
        <w:rPr>
          <w:rFonts w:ascii="Arial" w:hAnsi="Arial" w:cs="Arial"/>
          <w:lang w:val="es-ES"/>
        </w:rPr>
      </w:pPr>
      <w:r w:rsidRPr="009103EC">
        <w:rPr>
          <w:rFonts w:ascii="Arial" w:hAnsi="Arial" w:cs="Arial"/>
          <w:lang w:val="es-ES"/>
        </w:rPr>
        <w:t>López Nava Alberto Misael UP239756</w:t>
      </w:r>
    </w:p>
    <w:p w14:paraId="371DB32E" w14:textId="77777777" w:rsidR="00873E06" w:rsidRPr="009103EC" w:rsidRDefault="00873E06" w:rsidP="00873E06">
      <w:pPr>
        <w:spacing w:before="240" w:after="240" w:line="360" w:lineRule="auto"/>
        <w:jc w:val="center"/>
        <w:rPr>
          <w:rFonts w:ascii="Arial" w:hAnsi="Arial" w:cs="Arial"/>
          <w:lang w:val="es-ES"/>
        </w:rPr>
      </w:pPr>
    </w:p>
    <w:p w14:paraId="096FCC13" w14:textId="77777777" w:rsidR="00873E06" w:rsidRPr="009103EC" w:rsidRDefault="00873E06" w:rsidP="00873E06">
      <w:pPr>
        <w:spacing w:before="240" w:after="240" w:line="360" w:lineRule="auto"/>
        <w:jc w:val="center"/>
        <w:rPr>
          <w:rFonts w:ascii="Arial" w:hAnsi="Arial" w:cs="Arial"/>
          <w:lang w:val="es-ES"/>
        </w:rPr>
      </w:pPr>
      <w:r w:rsidRPr="009103EC">
        <w:rPr>
          <w:rFonts w:ascii="Arial" w:hAnsi="Arial" w:cs="Arial"/>
          <w:b/>
          <w:bCs/>
          <w:lang w:val="es-ES"/>
        </w:rPr>
        <w:t>Grado y Grupo:</w:t>
      </w:r>
      <w:r w:rsidRPr="009103EC">
        <w:rPr>
          <w:rFonts w:ascii="Arial" w:hAnsi="Arial" w:cs="Arial"/>
          <w:lang w:val="es-ES"/>
        </w:rPr>
        <w:t xml:space="preserve"> ISC06A </w:t>
      </w:r>
    </w:p>
    <w:p w14:paraId="20F498A5" w14:textId="77777777" w:rsidR="00873E06" w:rsidRPr="00530DAF" w:rsidRDefault="00873E06" w:rsidP="00873E06">
      <w:pPr>
        <w:spacing w:before="240" w:after="240" w:line="360" w:lineRule="auto"/>
        <w:jc w:val="center"/>
        <w:rPr>
          <w:rFonts w:ascii="Arial" w:hAnsi="Arial" w:cs="Arial"/>
          <w:lang w:val="es-ES"/>
        </w:rPr>
      </w:pPr>
      <w:r w:rsidRPr="009103EC">
        <w:rPr>
          <w:rFonts w:ascii="Arial" w:hAnsi="Arial" w:cs="Arial"/>
          <w:b/>
          <w:bCs/>
          <w:lang w:val="es-ES"/>
        </w:rPr>
        <w:t>Fecha de entrega:</w:t>
      </w:r>
      <w:r w:rsidRPr="009103EC">
        <w:rPr>
          <w:rFonts w:ascii="Arial" w:hAnsi="Arial" w:cs="Arial"/>
          <w:lang w:val="es-ES"/>
        </w:rPr>
        <w:t xml:space="preserve"> ¿???? de noviembre 2025</w:t>
      </w:r>
    </w:p>
    <w:p w14:paraId="72D3337A" w14:textId="77777777" w:rsidR="00873E06" w:rsidRPr="00873E06" w:rsidRDefault="00873E06" w:rsidP="00873E06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873E06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Introducción</w:t>
      </w:r>
    </w:p>
    <w:p w14:paraId="3AF5E172" w14:textId="2964E5F5" w:rsidR="00873E06" w:rsidRPr="00873E06" w:rsidRDefault="00873E06" w:rsidP="00873E06">
      <w:pPr>
        <w:rPr>
          <w:rFonts w:ascii="Arial" w:hAnsi="Arial" w:cs="Arial"/>
          <w:sz w:val="24"/>
          <w:szCs w:val="24"/>
          <w:lang w:val="es-ES"/>
        </w:rPr>
      </w:pPr>
      <w:r w:rsidRPr="00873E06">
        <w:rPr>
          <w:rFonts w:ascii="Arial" w:hAnsi="Arial" w:cs="Arial"/>
          <w:sz w:val="24"/>
          <w:szCs w:val="24"/>
          <w:lang w:val="es-ES"/>
        </w:rPr>
        <w:t>Este manual tiene como objetivo explicar de forma clara, sencilla y comprensible el funcionamiento de los programas desarrollados por el Equipo 4 en el marco del proyecto de Ecuaciones Diferenciales.</w:t>
      </w:r>
    </w:p>
    <w:p w14:paraId="16A0F68A" w14:textId="040DE5DC" w:rsidR="00873E06" w:rsidRPr="00873E06" w:rsidRDefault="00873E06" w:rsidP="00873E06">
      <w:pPr>
        <w:rPr>
          <w:rFonts w:ascii="Arial" w:hAnsi="Arial" w:cs="Arial"/>
          <w:sz w:val="24"/>
          <w:szCs w:val="24"/>
          <w:lang w:val="es-ES"/>
        </w:rPr>
      </w:pPr>
      <w:r w:rsidRPr="00873E06">
        <w:rPr>
          <w:rFonts w:ascii="Arial" w:hAnsi="Arial" w:cs="Arial"/>
          <w:sz w:val="24"/>
          <w:szCs w:val="24"/>
          <w:lang w:val="es-ES"/>
        </w:rPr>
        <w:t>Además, incluye:</w:t>
      </w:r>
    </w:p>
    <w:p w14:paraId="381ECC6C" w14:textId="77777777" w:rsidR="00873E06" w:rsidRPr="00873E06" w:rsidRDefault="00873E06" w:rsidP="00873E06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  <w:lang w:val="es-ES"/>
        </w:rPr>
      </w:pPr>
      <w:r w:rsidRPr="00873E06">
        <w:rPr>
          <w:rFonts w:ascii="Arial" w:hAnsi="Arial" w:cs="Arial"/>
          <w:sz w:val="24"/>
          <w:szCs w:val="24"/>
          <w:lang w:val="es-ES"/>
        </w:rPr>
        <w:t>Un diccionario de datos para cada método numérico implementado.</w:t>
      </w:r>
    </w:p>
    <w:p w14:paraId="10951F3B" w14:textId="77777777" w:rsidR="00873E06" w:rsidRPr="00873E06" w:rsidRDefault="00873E06" w:rsidP="00873E06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  <w:lang w:val="es-ES"/>
        </w:rPr>
      </w:pPr>
      <w:r w:rsidRPr="00873E06">
        <w:rPr>
          <w:rFonts w:ascii="Arial" w:hAnsi="Arial" w:cs="Arial"/>
          <w:sz w:val="24"/>
          <w:szCs w:val="24"/>
          <w:lang w:val="es-ES"/>
        </w:rPr>
        <w:t>Los requisitos previos para la ejecución del software.</w:t>
      </w:r>
    </w:p>
    <w:p w14:paraId="43DBE5A9" w14:textId="77777777" w:rsidR="00873E06" w:rsidRPr="00873E06" w:rsidRDefault="00873E06" w:rsidP="00873E06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  <w:lang w:val="es-ES"/>
        </w:rPr>
      </w:pPr>
      <w:r w:rsidRPr="00873E06">
        <w:rPr>
          <w:rFonts w:ascii="Arial" w:hAnsi="Arial" w:cs="Arial"/>
          <w:sz w:val="24"/>
          <w:szCs w:val="24"/>
          <w:lang w:val="es-ES"/>
        </w:rPr>
        <w:t>Instrucciones detalladas para instalar, configurar y utilizar la aplicación.</w:t>
      </w:r>
    </w:p>
    <w:p w14:paraId="4774AE4F" w14:textId="2437DD26" w:rsidR="00873E06" w:rsidRDefault="00873E06" w:rsidP="00873E06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  <w:lang w:val="es-ES"/>
        </w:rPr>
      </w:pPr>
      <w:r w:rsidRPr="00873E06">
        <w:rPr>
          <w:rFonts w:ascii="Arial" w:hAnsi="Arial" w:cs="Arial"/>
          <w:sz w:val="24"/>
          <w:szCs w:val="24"/>
          <w:lang w:val="es-ES"/>
        </w:rPr>
        <w:t>Soluciones a errores comunes durante su uso.</w:t>
      </w:r>
    </w:p>
    <w:p w14:paraId="0E2BC570" w14:textId="6F9102EC" w:rsidR="00873E06" w:rsidRDefault="00873E06" w:rsidP="00873E06">
      <w:pPr>
        <w:rPr>
          <w:rFonts w:ascii="Arial" w:hAnsi="Arial" w:cs="Arial"/>
          <w:sz w:val="24"/>
          <w:szCs w:val="24"/>
          <w:lang w:val="es-ES"/>
        </w:rPr>
      </w:pPr>
    </w:p>
    <w:p w14:paraId="76B13944" w14:textId="77777777" w:rsidR="00873E06" w:rsidRPr="00873E06" w:rsidRDefault="00873E06" w:rsidP="00873E06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873E06">
        <w:rPr>
          <w:rFonts w:ascii="Arial" w:hAnsi="Arial" w:cs="Arial"/>
          <w:b/>
          <w:bCs/>
          <w:sz w:val="24"/>
          <w:szCs w:val="24"/>
          <w:lang w:val="es-ES"/>
        </w:rPr>
        <w:t>1. Requisitos del Sistema</w:t>
      </w:r>
    </w:p>
    <w:p w14:paraId="71645922" w14:textId="307CC41F" w:rsidR="00873E06" w:rsidRPr="00873E06" w:rsidRDefault="00873E06" w:rsidP="00873E06">
      <w:pPr>
        <w:rPr>
          <w:rFonts w:ascii="Arial" w:hAnsi="Arial" w:cs="Arial"/>
          <w:sz w:val="24"/>
          <w:szCs w:val="24"/>
          <w:lang w:val="es-ES"/>
        </w:rPr>
      </w:pPr>
      <w:r w:rsidRPr="00873E06">
        <w:rPr>
          <w:rFonts w:ascii="Arial" w:hAnsi="Arial" w:cs="Arial"/>
          <w:sz w:val="24"/>
          <w:szCs w:val="24"/>
          <w:lang w:val="es-ES"/>
        </w:rPr>
        <w:t>Para ejecutar correctamente los programas, se requiere:</w:t>
      </w:r>
    </w:p>
    <w:p w14:paraId="31BC4F36" w14:textId="77777777" w:rsidR="00873E06" w:rsidRPr="00873E06" w:rsidRDefault="00873E06" w:rsidP="00873E06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  <w:lang w:val="en-US"/>
        </w:rPr>
      </w:pPr>
      <w:r w:rsidRPr="00873E06">
        <w:rPr>
          <w:rFonts w:ascii="Arial" w:hAnsi="Arial" w:cs="Arial"/>
          <w:sz w:val="24"/>
          <w:szCs w:val="24"/>
          <w:lang w:val="en-US"/>
        </w:rPr>
        <w:t xml:space="preserve">Sistema </w:t>
      </w:r>
      <w:proofErr w:type="spellStart"/>
      <w:r w:rsidRPr="00873E06">
        <w:rPr>
          <w:rFonts w:ascii="Arial" w:hAnsi="Arial" w:cs="Arial"/>
          <w:sz w:val="24"/>
          <w:szCs w:val="24"/>
          <w:lang w:val="en-US"/>
        </w:rPr>
        <w:t>operativo</w:t>
      </w:r>
      <w:proofErr w:type="spellEnd"/>
      <w:r w:rsidRPr="00873E06">
        <w:rPr>
          <w:rFonts w:ascii="Arial" w:hAnsi="Arial" w:cs="Arial"/>
          <w:sz w:val="24"/>
          <w:szCs w:val="24"/>
          <w:lang w:val="en-US"/>
        </w:rPr>
        <w:t xml:space="preserve">: Windows 10 </w:t>
      </w:r>
      <w:proofErr w:type="spellStart"/>
      <w:r w:rsidRPr="00873E06">
        <w:rPr>
          <w:rFonts w:ascii="Arial" w:hAnsi="Arial" w:cs="Arial"/>
          <w:sz w:val="24"/>
          <w:szCs w:val="24"/>
          <w:lang w:val="en-US"/>
        </w:rPr>
        <w:t>o</w:t>
      </w:r>
      <w:proofErr w:type="spellEnd"/>
      <w:r w:rsidRPr="00873E06">
        <w:rPr>
          <w:rFonts w:ascii="Arial" w:hAnsi="Arial" w:cs="Arial"/>
          <w:sz w:val="24"/>
          <w:szCs w:val="24"/>
          <w:lang w:val="en-US"/>
        </w:rPr>
        <w:t xml:space="preserve"> Windows 11</w:t>
      </w:r>
    </w:p>
    <w:p w14:paraId="203786C9" w14:textId="77777777" w:rsidR="00873E06" w:rsidRPr="00873E06" w:rsidRDefault="00873E06" w:rsidP="00873E06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  <w:lang w:val="es-ES"/>
        </w:rPr>
      </w:pPr>
      <w:r w:rsidRPr="00873E06">
        <w:rPr>
          <w:rFonts w:ascii="Arial" w:hAnsi="Arial" w:cs="Arial"/>
          <w:sz w:val="24"/>
          <w:szCs w:val="24"/>
          <w:lang w:val="es-ES"/>
        </w:rPr>
        <w:t>Python 3.10 o versión superior</w:t>
      </w:r>
    </w:p>
    <w:p w14:paraId="0D3AA164" w14:textId="77777777" w:rsidR="00873E06" w:rsidRPr="00873E06" w:rsidRDefault="00873E06" w:rsidP="00873E06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  <w:lang w:val="es-ES"/>
        </w:rPr>
      </w:pPr>
      <w:proofErr w:type="spellStart"/>
      <w:r w:rsidRPr="00873E06">
        <w:rPr>
          <w:rFonts w:ascii="Arial" w:hAnsi="Arial" w:cs="Arial"/>
          <w:sz w:val="24"/>
          <w:szCs w:val="24"/>
          <w:lang w:val="es-ES"/>
        </w:rPr>
        <w:t>pip</w:t>
      </w:r>
      <w:proofErr w:type="spellEnd"/>
      <w:r w:rsidRPr="00873E06">
        <w:rPr>
          <w:rFonts w:ascii="Arial" w:hAnsi="Arial" w:cs="Arial"/>
          <w:sz w:val="24"/>
          <w:szCs w:val="24"/>
          <w:lang w:val="es-ES"/>
        </w:rPr>
        <w:t xml:space="preserve"> (gestor de paquetes de Python) instalado</w:t>
      </w:r>
    </w:p>
    <w:p w14:paraId="1D4E4109" w14:textId="77777777" w:rsidR="00873E06" w:rsidRPr="00873E06" w:rsidRDefault="00873E06" w:rsidP="00873E06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  <w:lang w:val="es-ES"/>
        </w:rPr>
      </w:pPr>
      <w:r w:rsidRPr="00873E06">
        <w:rPr>
          <w:rFonts w:ascii="Arial" w:hAnsi="Arial" w:cs="Arial"/>
          <w:sz w:val="24"/>
          <w:szCs w:val="24"/>
          <w:lang w:val="es-ES"/>
        </w:rPr>
        <w:t>Permisos de administrador para instalar librerías</w:t>
      </w:r>
    </w:p>
    <w:p w14:paraId="292A09B4" w14:textId="54414D63" w:rsidR="00873E06" w:rsidRDefault="00873E06" w:rsidP="00873E06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  <w:lang w:val="es-ES"/>
        </w:rPr>
      </w:pPr>
      <w:r w:rsidRPr="00873E06">
        <w:rPr>
          <w:rFonts w:ascii="Arial" w:hAnsi="Arial" w:cs="Arial"/>
          <w:sz w:val="24"/>
          <w:szCs w:val="24"/>
          <w:lang w:val="es-ES"/>
        </w:rPr>
        <w:t>Todos los archivos .</w:t>
      </w:r>
      <w:proofErr w:type="spellStart"/>
      <w:r w:rsidRPr="00873E06">
        <w:rPr>
          <w:rFonts w:ascii="Arial" w:hAnsi="Arial" w:cs="Arial"/>
          <w:sz w:val="24"/>
          <w:szCs w:val="24"/>
          <w:lang w:val="es-ES"/>
        </w:rPr>
        <w:t>py</w:t>
      </w:r>
      <w:proofErr w:type="spellEnd"/>
      <w:r w:rsidRPr="00873E06">
        <w:rPr>
          <w:rFonts w:ascii="Arial" w:hAnsi="Arial" w:cs="Arial"/>
          <w:sz w:val="24"/>
          <w:szCs w:val="24"/>
          <w:lang w:val="es-ES"/>
        </w:rPr>
        <w:t xml:space="preserve"> del proyecto descargados</w:t>
      </w:r>
    </w:p>
    <w:p w14:paraId="68429EE9" w14:textId="77777777" w:rsidR="00A0770F" w:rsidRPr="00A0770F" w:rsidRDefault="00A0770F" w:rsidP="00A0770F">
      <w:pPr>
        <w:rPr>
          <w:rFonts w:ascii="Arial" w:hAnsi="Arial" w:cs="Arial"/>
          <w:sz w:val="24"/>
          <w:szCs w:val="24"/>
          <w:lang w:val="es-ES"/>
        </w:rPr>
      </w:pPr>
    </w:p>
    <w:p w14:paraId="725BDC42" w14:textId="77777777" w:rsidR="00873E06" w:rsidRPr="00873E06" w:rsidRDefault="00873E06" w:rsidP="00873E06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873E06">
        <w:rPr>
          <w:rFonts w:ascii="Arial" w:hAnsi="Arial" w:cs="Arial"/>
          <w:b/>
          <w:bCs/>
          <w:sz w:val="24"/>
          <w:szCs w:val="24"/>
          <w:lang w:val="es-ES"/>
        </w:rPr>
        <w:t>2. Instalación de Python</w:t>
      </w:r>
    </w:p>
    <w:p w14:paraId="491DB38E" w14:textId="4E3DB525" w:rsidR="00873E06" w:rsidRPr="00873E06" w:rsidRDefault="00873E06" w:rsidP="00873E06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  <w:lang w:val="es-ES"/>
        </w:rPr>
      </w:pPr>
      <w:r w:rsidRPr="00873E06">
        <w:rPr>
          <w:rFonts w:ascii="Arial" w:hAnsi="Arial" w:cs="Arial"/>
          <w:sz w:val="24"/>
          <w:szCs w:val="24"/>
          <w:lang w:val="es-ES"/>
        </w:rPr>
        <w:t xml:space="preserve">Ingresa a la página oficial: </w:t>
      </w:r>
      <w:hyperlink r:id="rId9" w:history="1">
        <w:r w:rsidRPr="00A33D3E">
          <w:rPr>
            <w:rStyle w:val="Hipervnculo"/>
            <w:rFonts w:ascii="Arial" w:hAnsi="Arial" w:cs="Arial"/>
            <w:sz w:val="24"/>
            <w:szCs w:val="24"/>
            <w:lang w:val="es-ES"/>
          </w:rPr>
          <w:t>https://www.python.org/downloads/</w:t>
        </w:r>
      </w:hyperlink>
      <w:r>
        <w:rPr>
          <w:rFonts w:ascii="Arial" w:hAnsi="Arial" w:cs="Arial"/>
          <w:sz w:val="24"/>
          <w:szCs w:val="24"/>
          <w:lang w:val="es-ES"/>
        </w:rPr>
        <w:t xml:space="preserve"> </w:t>
      </w:r>
    </w:p>
    <w:p w14:paraId="137E37DD" w14:textId="77777777" w:rsidR="00873E06" w:rsidRPr="00873E06" w:rsidRDefault="00873E06" w:rsidP="00873E06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  <w:lang w:val="es-ES"/>
        </w:rPr>
      </w:pPr>
      <w:r w:rsidRPr="00873E06">
        <w:rPr>
          <w:rFonts w:ascii="Arial" w:hAnsi="Arial" w:cs="Arial"/>
          <w:sz w:val="24"/>
          <w:szCs w:val="24"/>
          <w:lang w:val="es-ES"/>
        </w:rPr>
        <w:t>Descarga la versión más reciente de Python 3.x para Windows.</w:t>
      </w:r>
    </w:p>
    <w:p w14:paraId="40E96B81" w14:textId="1BF886FE" w:rsidR="00873E06" w:rsidRPr="00873E06" w:rsidRDefault="00873E06" w:rsidP="00873E06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  <w:lang w:val="es-ES"/>
        </w:rPr>
      </w:pPr>
      <w:r w:rsidRPr="00873E06">
        <w:rPr>
          <w:rFonts w:ascii="Arial" w:hAnsi="Arial" w:cs="Arial"/>
          <w:sz w:val="24"/>
          <w:szCs w:val="24"/>
          <w:lang w:val="es-ES"/>
        </w:rPr>
        <w:t>Durante la instalación, asegúrate de marcar la opción:</w:t>
      </w:r>
    </w:p>
    <w:p w14:paraId="4EB6F8EF" w14:textId="766A4C06" w:rsidR="00873E06" w:rsidRPr="004639A4" w:rsidRDefault="00873E06" w:rsidP="004639A4">
      <w:pPr>
        <w:jc w:val="center"/>
        <w:rPr>
          <w:rFonts w:ascii="Arial" w:hAnsi="Arial" w:cs="Arial"/>
          <w:color w:val="00B050"/>
          <w:sz w:val="24"/>
          <w:szCs w:val="24"/>
          <w:lang w:val="es-ES"/>
        </w:rPr>
      </w:pPr>
      <w:r w:rsidRPr="004639A4">
        <w:rPr>
          <w:rFonts w:ascii="Segoe UI Emoji" w:hAnsi="Segoe UI Emoji" w:cs="Segoe UI Emoji"/>
          <w:color w:val="00B050"/>
          <w:sz w:val="24"/>
          <w:szCs w:val="24"/>
          <w:lang w:val="es-ES"/>
        </w:rPr>
        <w:t>✅</w:t>
      </w:r>
      <w:r w:rsidRPr="004639A4">
        <w:rPr>
          <w:rFonts w:ascii="Arial" w:hAnsi="Arial" w:cs="Arial"/>
          <w:color w:val="00B050"/>
          <w:sz w:val="24"/>
          <w:szCs w:val="24"/>
          <w:lang w:val="es-ES"/>
        </w:rPr>
        <w:t xml:space="preserve"> "</w:t>
      </w:r>
      <w:proofErr w:type="spellStart"/>
      <w:r w:rsidRPr="004639A4">
        <w:rPr>
          <w:rFonts w:ascii="Arial" w:hAnsi="Arial" w:cs="Arial"/>
          <w:color w:val="00B050"/>
          <w:sz w:val="24"/>
          <w:szCs w:val="24"/>
          <w:lang w:val="es-ES"/>
        </w:rPr>
        <w:t>Add</w:t>
      </w:r>
      <w:proofErr w:type="spellEnd"/>
      <w:r w:rsidRPr="004639A4">
        <w:rPr>
          <w:rFonts w:ascii="Arial" w:hAnsi="Arial" w:cs="Arial"/>
          <w:color w:val="00B050"/>
          <w:sz w:val="24"/>
          <w:szCs w:val="24"/>
          <w:lang w:val="es-ES"/>
        </w:rPr>
        <w:t xml:space="preserve"> Python </w:t>
      </w:r>
      <w:proofErr w:type="spellStart"/>
      <w:r w:rsidRPr="004639A4">
        <w:rPr>
          <w:rFonts w:ascii="Arial" w:hAnsi="Arial" w:cs="Arial"/>
          <w:color w:val="00B050"/>
          <w:sz w:val="24"/>
          <w:szCs w:val="24"/>
          <w:lang w:val="es-ES"/>
        </w:rPr>
        <w:t>to</w:t>
      </w:r>
      <w:proofErr w:type="spellEnd"/>
      <w:r w:rsidRPr="004639A4">
        <w:rPr>
          <w:rFonts w:ascii="Arial" w:hAnsi="Arial" w:cs="Arial"/>
          <w:color w:val="00B050"/>
          <w:sz w:val="24"/>
          <w:szCs w:val="24"/>
          <w:lang w:val="es-ES"/>
        </w:rPr>
        <w:t xml:space="preserve"> PATH"</w:t>
      </w:r>
    </w:p>
    <w:p w14:paraId="5C78B793" w14:textId="77777777" w:rsidR="00873E06" w:rsidRPr="00873E06" w:rsidRDefault="00873E06" w:rsidP="00873E06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  <w:lang w:val="es-ES"/>
        </w:rPr>
      </w:pPr>
      <w:r w:rsidRPr="00873E06">
        <w:rPr>
          <w:rFonts w:ascii="Arial" w:hAnsi="Arial" w:cs="Arial"/>
          <w:sz w:val="24"/>
          <w:szCs w:val="24"/>
          <w:lang w:val="es-ES"/>
        </w:rPr>
        <w:t>Haz clic en "</w:t>
      </w:r>
      <w:proofErr w:type="spellStart"/>
      <w:r w:rsidRPr="00873E06">
        <w:rPr>
          <w:rFonts w:ascii="Arial" w:hAnsi="Arial" w:cs="Arial"/>
          <w:sz w:val="24"/>
          <w:szCs w:val="24"/>
          <w:lang w:val="es-ES"/>
        </w:rPr>
        <w:t>Install</w:t>
      </w:r>
      <w:proofErr w:type="spellEnd"/>
      <w:r w:rsidRPr="00873E06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873E06">
        <w:rPr>
          <w:rFonts w:ascii="Arial" w:hAnsi="Arial" w:cs="Arial"/>
          <w:sz w:val="24"/>
          <w:szCs w:val="24"/>
          <w:lang w:val="es-ES"/>
        </w:rPr>
        <w:t>Now</w:t>
      </w:r>
      <w:proofErr w:type="spellEnd"/>
      <w:r w:rsidRPr="00873E06">
        <w:rPr>
          <w:rFonts w:ascii="Arial" w:hAnsi="Arial" w:cs="Arial"/>
          <w:sz w:val="24"/>
          <w:szCs w:val="24"/>
          <w:lang w:val="es-ES"/>
        </w:rPr>
        <w:t>" y espera a que finalice.</w:t>
      </w:r>
    </w:p>
    <w:p w14:paraId="7349059E" w14:textId="00A28570" w:rsidR="00873E06" w:rsidRDefault="00873E06" w:rsidP="00873E06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  <w:lang w:val="es-ES"/>
        </w:rPr>
      </w:pPr>
      <w:r w:rsidRPr="00873E06">
        <w:rPr>
          <w:rFonts w:ascii="Arial" w:hAnsi="Arial" w:cs="Arial"/>
          <w:sz w:val="24"/>
          <w:szCs w:val="24"/>
          <w:lang w:val="es-ES"/>
        </w:rPr>
        <w:t>Verifica la instalación abriendo la Terminal (CMD) y ejecutando:</w:t>
      </w:r>
    </w:p>
    <w:p w14:paraId="75E5C777" w14:textId="53EEEC0E" w:rsidR="00873E06" w:rsidRPr="004639A4" w:rsidRDefault="00873E06" w:rsidP="004639A4">
      <w:pPr>
        <w:jc w:val="center"/>
        <w:rPr>
          <w:rFonts w:ascii="Arial" w:hAnsi="Arial" w:cs="Arial"/>
          <w:color w:val="00B050"/>
          <w:sz w:val="24"/>
          <w:szCs w:val="24"/>
          <w:lang w:val="es-ES"/>
        </w:rPr>
      </w:pPr>
      <w:proofErr w:type="spellStart"/>
      <w:r w:rsidRPr="004639A4">
        <w:rPr>
          <w:rFonts w:ascii="Arial" w:hAnsi="Arial" w:cs="Arial"/>
          <w:color w:val="00B050"/>
          <w:sz w:val="24"/>
          <w:szCs w:val="24"/>
          <w:lang w:val="es-ES"/>
        </w:rPr>
        <w:t>python</w:t>
      </w:r>
      <w:proofErr w:type="spellEnd"/>
      <w:r w:rsidRPr="004639A4">
        <w:rPr>
          <w:rFonts w:ascii="Arial" w:hAnsi="Arial" w:cs="Arial"/>
          <w:color w:val="00B050"/>
          <w:sz w:val="24"/>
          <w:szCs w:val="24"/>
          <w:lang w:val="es-ES"/>
        </w:rPr>
        <w:t xml:space="preserve"> </w:t>
      </w:r>
      <w:r w:rsidRPr="004639A4">
        <w:rPr>
          <w:rFonts w:ascii="Arial" w:hAnsi="Arial" w:cs="Arial"/>
          <w:color w:val="00B050"/>
          <w:sz w:val="24"/>
          <w:szCs w:val="24"/>
          <w:lang w:val="es-ES"/>
        </w:rPr>
        <w:t>–</w:t>
      </w:r>
      <w:proofErr w:type="spellStart"/>
      <w:r w:rsidRPr="004639A4">
        <w:rPr>
          <w:rFonts w:ascii="Arial" w:hAnsi="Arial" w:cs="Arial"/>
          <w:color w:val="00B050"/>
          <w:sz w:val="24"/>
          <w:szCs w:val="24"/>
          <w:lang w:val="es-ES"/>
        </w:rPr>
        <w:t>version</w:t>
      </w:r>
      <w:proofErr w:type="spellEnd"/>
    </w:p>
    <w:p w14:paraId="782291FE" w14:textId="77777777" w:rsidR="00873E06" w:rsidRPr="00873E06" w:rsidRDefault="00873E06" w:rsidP="00873E06">
      <w:pPr>
        <w:rPr>
          <w:rFonts w:ascii="Arial" w:hAnsi="Arial" w:cs="Arial"/>
          <w:sz w:val="24"/>
          <w:szCs w:val="24"/>
          <w:lang w:val="es-ES"/>
        </w:rPr>
      </w:pPr>
      <w:r w:rsidRPr="00873E06">
        <w:rPr>
          <w:rFonts w:ascii="Arial" w:hAnsi="Arial" w:cs="Arial"/>
          <w:sz w:val="24"/>
          <w:szCs w:val="24"/>
          <w:lang w:val="es-ES"/>
        </w:rPr>
        <w:t>Deberías ver una salida como:</w:t>
      </w:r>
    </w:p>
    <w:p w14:paraId="460B8443" w14:textId="2731C239" w:rsidR="00873E06" w:rsidRPr="004639A4" w:rsidRDefault="00873E06" w:rsidP="004639A4">
      <w:pPr>
        <w:jc w:val="center"/>
        <w:rPr>
          <w:rFonts w:ascii="Arial" w:hAnsi="Arial" w:cs="Arial"/>
          <w:color w:val="00B050"/>
          <w:sz w:val="24"/>
          <w:szCs w:val="24"/>
          <w:lang w:val="es-ES"/>
        </w:rPr>
      </w:pPr>
      <w:r w:rsidRPr="004639A4">
        <w:rPr>
          <w:rFonts w:ascii="Arial" w:hAnsi="Arial" w:cs="Arial"/>
          <w:color w:val="00B050"/>
          <w:sz w:val="24"/>
          <w:szCs w:val="24"/>
          <w:lang w:val="es-ES"/>
        </w:rPr>
        <w:t>Python 3.11.5 (o similar</w:t>
      </w:r>
      <w:r w:rsidRPr="004639A4">
        <w:rPr>
          <w:rFonts w:ascii="Arial" w:hAnsi="Arial" w:cs="Arial"/>
          <w:color w:val="00B050"/>
          <w:sz w:val="24"/>
          <w:szCs w:val="24"/>
          <w:lang w:val="es-ES"/>
        </w:rPr>
        <w:t>, depende de la versión que instalaste</w:t>
      </w:r>
      <w:r w:rsidRPr="004639A4">
        <w:rPr>
          <w:rFonts w:ascii="Arial" w:hAnsi="Arial" w:cs="Arial"/>
          <w:color w:val="00B050"/>
          <w:sz w:val="24"/>
          <w:szCs w:val="24"/>
          <w:lang w:val="es-ES"/>
        </w:rPr>
        <w:t>).</w:t>
      </w:r>
    </w:p>
    <w:p w14:paraId="2EE5D801" w14:textId="77777777" w:rsidR="00170C2F" w:rsidRDefault="00170C2F" w:rsidP="00873E06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E8A38B3" w14:textId="1ED6BB8D" w:rsidR="00873E06" w:rsidRPr="00873E06" w:rsidRDefault="00873E06" w:rsidP="00873E06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873E06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3. Instalación de Librerías Necesarias</w:t>
      </w:r>
    </w:p>
    <w:p w14:paraId="4A0EC98B" w14:textId="6900AAFB" w:rsidR="00873E06" w:rsidRPr="00873E06" w:rsidRDefault="00873E06" w:rsidP="00873E06">
      <w:pPr>
        <w:rPr>
          <w:rFonts w:ascii="Arial" w:hAnsi="Arial" w:cs="Arial"/>
          <w:sz w:val="24"/>
          <w:szCs w:val="24"/>
          <w:lang w:val="es-ES"/>
        </w:rPr>
      </w:pPr>
      <w:r w:rsidRPr="00873E06">
        <w:rPr>
          <w:rFonts w:ascii="Arial" w:hAnsi="Arial" w:cs="Arial"/>
          <w:sz w:val="24"/>
          <w:szCs w:val="24"/>
          <w:lang w:val="es-ES"/>
        </w:rPr>
        <w:t>Las siguientes librerías son requeridas para el correcto funcionamiento del programa:</w:t>
      </w:r>
    </w:p>
    <w:p w14:paraId="3456C086" w14:textId="77777777" w:rsidR="00873E06" w:rsidRPr="00873E06" w:rsidRDefault="00873E06" w:rsidP="00873E06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  <w:lang w:val="es-ES"/>
        </w:rPr>
      </w:pPr>
      <w:proofErr w:type="spellStart"/>
      <w:r w:rsidRPr="00873E06">
        <w:rPr>
          <w:rFonts w:ascii="Arial" w:hAnsi="Arial" w:cs="Arial"/>
          <w:sz w:val="24"/>
          <w:szCs w:val="24"/>
          <w:lang w:val="es-ES"/>
        </w:rPr>
        <w:t>numpy</w:t>
      </w:r>
      <w:proofErr w:type="spellEnd"/>
    </w:p>
    <w:p w14:paraId="7F24A526" w14:textId="77777777" w:rsidR="00873E06" w:rsidRPr="00873E06" w:rsidRDefault="00873E06" w:rsidP="00873E06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  <w:lang w:val="es-ES"/>
        </w:rPr>
      </w:pPr>
      <w:proofErr w:type="spellStart"/>
      <w:r w:rsidRPr="00873E06">
        <w:rPr>
          <w:rFonts w:ascii="Arial" w:hAnsi="Arial" w:cs="Arial"/>
          <w:sz w:val="24"/>
          <w:szCs w:val="24"/>
          <w:lang w:val="es-ES"/>
        </w:rPr>
        <w:t>sympy</w:t>
      </w:r>
      <w:proofErr w:type="spellEnd"/>
    </w:p>
    <w:p w14:paraId="3BE0A628" w14:textId="77777777" w:rsidR="00873E06" w:rsidRPr="00873E06" w:rsidRDefault="00873E06" w:rsidP="00873E06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  <w:lang w:val="es-ES"/>
        </w:rPr>
      </w:pPr>
      <w:proofErr w:type="spellStart"/>
      <w:r w:rsidRPr="00873E06">
        <w:rPr>
          <w:rFonts w:ascii="Arial" w:hAnsi="Arial" w:cs="Arial"/>
          <w:sz w:val="24"/>
          <w:szCs w:val="24"/>
          <w:lang w:val="es-ES"/>
        </w:rPr>
        <w:t>matplotlib</w:t>
      </w:r>
      <w:proofErr w:type="spellEnd"/>
    </w:p>
    <w:p w14:paraId="3453100B" w14:textId="77777777" w:rsidR="00873E06" w:rsidRPr="00873E06" w:rsidRDefault="00873E06" w:rsidP="00873E06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  <w:lang w:val="es-ES"/>
        </w:rPr>
      </w:pPr>
      <w:r w:rsidRPr="00873E06">
        <w:rPr>
          <w:rFonts w:ascii="Arial" w:hAnsi="Arial" w:cs="Arial"/>
          <w:sz w:val="24"/>
          <w:szCs w:val="24"/>
          <w:lang w:val="es-ES"/>
        </w:rPr>
        <w:t>pandas</w:t>
      </w:r>
    </w:p>
    <w:p w14:paraId="719B42B8" w14:textId="77777777" w:rsidR="00873E06" w:rsidRPr="00873E06" w:rsidRDefault="00873E06" w:rsidP="00873E06">
      <w:pPr>
        <w:rPr>
          <w:rFonts w:ascii="Arial" w:hAnsi="Arial" w:cs="Arial"/>
          <w:i/>
          <w:iCs/>
          <w:sz w:val="24"/>
          <w:szCs w:val="24"/>
          <w:u w:val="single"/>
          <w:lang w:val="es-ES"/>
        </w:rPr>
      </w:pPr>
      <w:r w:rsidRPr="00873E06">
        <w:rPr>
          <w:rFonts w:ascii="Arial" w:hAnsi="Arial" w:cs="Arial"/>
          <w:i/>
          <w:iCs/>
          <w:sz w:val="24"/>
          <w:szCs w:val="24"/>
          <w:u w:val="single"/>
          <w:lang w:val="es-ES"/>
        </w:rPr>
        <w:t>Instrucciones:</w:t>
      </w:r>
    </w:p>
    <w:p w14:paraId="69F84D87" w14:textId="59AC5498" w:rsidR="00873E06" w:rsidRDefault="00873E06" w:rsidP="00873E06">
      <w:pPr>
        <w:rPr>
          <w:rFonts w:ascii="Arial" w:hAnsi="Arial" w:cs="Arial"/>
          <w:sz w:val="24"/>
          <w:szCs w:val="24"/>
          <w:lang w:val="es-ES"/>
        </w:rPr>
      </w:pPr>
      <w:r w:rsidRPr="00873E06">
        <w:rPr>
          <w:rFonts w:ascii="Arial" w:hAnsi="Arial" w:cs="Arial"/>
          <w:sz w:val="24"/>
          <w:szCs w:val="24"/>
          <w:lang w:val="es-ES"/>
        </w:rPr>
        <w:t>Abre la Terminal (CMD) y ejecuta el siguiente comando:</w:t>
      </w:r>
    </w:p>
    <w:p w14:paraId="43363D42" w14:textId="75CB45B0" w:rsidR="00873E06" w:rsidRPr="004639A4" w:rsidRDefault="00873E06" w:rsidP="004639A4">
      <w:pPr>
        <w:jc w:val="center"/>
        <w:rPr>
          <w:rFonts w:ascii="Arial" w:hAnsi="Arial" w:cs="Arial"/>
          <w:color w:val="00B050"/>
          <w:sz w:val="24"/>
          <w:szCs w:val="24"/>
          <w:lang w:val="en-US"/>
        </w:rPr>
      </w:pPr>
      <w:r w:rsidRPr="004639A4">
        <w:rPr>
          <w:rFonts w:ascii="Arial" w:hAnsi="Arial" w:cs="Arial"/>
          <w:color w:val="00B050"/>
          <w:sz w:val="24"/>
          <w:szCs w:val="24"/>
          <w:lang w:val="en-US"/>
        </w:rPr>
        <w:t xml:space="preserve">pip install </w:t>
      </w:r>
      <w:proofErr w:type="spellStart"/>
      <w:r w:rsidRPr="004639A4">
        <w:rPr>
          <w:rFonts w:ascii="Arial" w:hAnsi="Arial" w:cs="Arial"/>
          <w:color w:val="00B050"/>
          <w:sz w:val="24"/>
          <w:szCs w:val="24"/>
          <w:lang w:val="en-US"/>
        </w:rPr>
        <w:t>numpy</w:t>
      </w:r>
      <w:proofErr w:type="spellEnd"/>
      <w:r w:rsidRPr="004639A4">
        <w:rPr>
          <w:rFonts w:ascii="Arial" w:hAnsi="Arial" w:cs="Arial"/>
          <w:color w:val="00B050"/>
          <w:sz w:val="24"/>
          <w:szCs w:val="24"/>
          <w:lang w:val="en-US"/>
        </w:rPr>
        <w:t xml:space="preserve"> </w:t>
      </w:r>
      <w:proofErr w:type="spellStart"/>
      <w:r w:rsidRPr="004639A4">
        <w:rPr>
          <w:rFonts w:ascii="Arial" w:hAnsi="Arial" w:cs="Arial"/>
          <w:color w:val="00B050"/>
          <w:sz w:val="24"/>
          <w:szCs w:val="24"/>
          <w:lang w:val="en-US"/>
        </w:rPr>
        <w:t>sympy</w:t>
      </w:r>
      <w:proofErr w:type="spellEnd"/>
      <w:r w:rsidRPr="004639A4">
        <w:rPr>
          <w:rFonts w:ascii="Arial" w:hAnsi="Arial" w:cs="Arial"/>
          <w:color w:val="00B050"/>
          <w:sz w:val="24"/>
          <w:szCs w:val="24"/>
          <w:lang w:val="en-US"/>
        </w:rPr>
        <w:t xml:space="preserve"> pandas matplotlib</w:t>
      </w:r>
    </w:p>
    <w:p w14:paraId="22CAC39D" w14:textId="77777777" w:rsidR="004639A4" w:rsidRPr="004639A4" w:rsidRDefault="004639A4" w:rsidP="004639A4">
      <w:pPr>
        <w:rPr>
          <w:rFonts w:ascii="Arial" w:hAnsi="Arial" w:cs="Arial"/>
          <w:sz w:val="24"/>
          <w:szCs w:val="24"/>
          <w:lang w:val="es-ES"/>
        </w:rPr>
      </w:pPr>
      <w:r w:rsidRPr="004639A4">
        <w:rPr>
          <w:rFonts w:ascii="Segoe UI Emoji" w:hAnsi="Segoe UI Emoji" w:cs="Segoe UI Emoji"/>
          <w:sz w:val="24"/>
          <w:szCs w:val="24"/>
          <w:lang w:val="es-ES"/>
        </w:rPr>
        <w:t>⚠</w:t>
      </w:r>
      <w:r w:rsidRPr="004639A4">
        <w:rPr>
          <w:rFonts w:ascii="Arial" w:hAnsi="Arial" w:cs="Arial"/>
          <w:sz w:val="24"/>
          <w:szCs w:val="24"/>
          <w:lang w:val="es-ES"/>
        </w:rPr>
        <w:t>️ Si recibes un error de permisos, prueba con:</w:t>
      </w:r>
    </w:p>
    <w:p w14:paraId="1F75F70E" w14:textId="57BF18ED" w:rsidR="004639A4" w:rsidRPr="004639A4" w:rsidRDefault="004639A4" w:rsidP="004639A4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4639A4">
        <w:rPr>
          <w:rFonts w:ascii="Arial" w:hAnsi="Arial" w:cs="Arial"/>
          <w:color w:val="00B050"/>
          <w:sz w:val="24"/>
          <w:szCs w:val="24"/>
          <w:lang w:val="en-US"/>
        </w:rPr>
        <w:t xml:space="preserve">pip install --user </w:t>
      </w:r>
      <w:proofErr w:type="spellStart"/>
      <w:r w:rsidRPr="004639A4">
        <w:rPr>
          <w:rFonts w:ascii="Arial" w:hAnsi="Arial" w:cs="Arial"/>
          <w:color w:val="00B050"/>
          <w:sz w:val="24"/>
          <w:szCs w:val="24"/>
          <w:lang w:val="en-US"/>
        </w:rPr>
        <w:t>numpy</w:t>
      </w:r>
      <w:proofErr w:type="spellEnd"/>
      <w:r w:rsidRPr="004639A4">
        <w:rPr>
          <w:rFonts w:ascii="Arial" w:hAnsi="Arial" w:cs="Arial"/>
          <w:color w:val="00B050"/>
          <w:sz w:val="24"/>
          <w:szCs w:val="24"/>
          <w:lang w:val="en-US"/>
        </w:rPr>
        <w:t xml:space="preserve"> </w:t>
      </w:r>
      <w:proofErr w:type="spellStart"/>
      <w:r w:rsidRPr="004639A4">
        <w:rPr>
          <w:rFonts w:ascii="Arial" w:hAnsi="Arial" w:cs="Arial"/>
          <w:color w:val="00B050"/>
          <w:sz w:val="24"/>
          <w:szCs w:val="24"/>
          <w:lang w:val="en-US"/>
        </w:rPr>
        <w:t>sympy</w:t>
      </w:r>
      <w:proofErr w:type="spellEnd"/>
      <w:r w:rsidRPr="004639A4">
        <w:rPr>
          <w:rFonts w:ascii="Arial" w:hAnsi="Arial" w:cs="Arial"/>
          <w:color w:val="00B050"/>
          <w:sz w:val="24"/>
          <w:szCs w:val="24"/>
          <w:lang w:val="en-US"/>
        </w:rPr>
        <w:t xml:space="preserve"> pandas matplotlib</w:t>
      </w:r>
    </w:p>
    <w:p w14:paraId="2E576604" w14:textId="77777777" w:rsidR="004639A4" w:rsidRDefault="004639A4" w:rsidP="004639A4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24B196BC" w14:textId="774BB478" w:rsidR="004639A4" w:rsidRPr="004639A4" w:rsidRDefault="004639A4" w:rsidP="004639A4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4639A4">
        <w:rPr>
          <w:rFonts w:ascii="Arial" w:hAnsi="Arial" w:cs="Arial"/>
          <w:b/>
          <w:bCs/>
          <w:sz w:val="24"/>
          <w:szCs w:val="24"/>
          <w:lang w:val="es-ES"/>
        </w:rPr>
        <w:t>4. Descarga del Proyecto desde GitHub</w:t>
      </w:r>
    </w:p>
    <w:p w14:paraId="64E785F0" w14:textId="69F17C32" w:rsidR="004639A4" w:rsidRPr="004639A4" w:rsidRDefault="004639A4" w:rsidP="004639A4">
      <w:pPr>
        <w:rPr>
          <w:rFonts w:ascii="Arial" w:hAnsi="Arial" w:cs="Arial"/>
          <w:sz w:val="24"/>
          <w:szCs w:val="24"/>
          <w:lang w:val="es-ES"/>
        </w:rPr>
      </w:pPr>
      <w:r w:rsidRPr="004639A4">
        <w:rPr>
          <w:rFonts w:ascii="Arial" w:hAnsi="Arial" w:cs="Arial"/>
          <w:sz w:val="24"/>
          <w:szCs w:val="24"/>
          <w:lang w:val="es-ES"/>
        </w:rPr>
        <w:t>Todo el código fuente está disponible en un repositorio público:</w:t>
      </w:r>
    </w:p>
    <w:p w14:paraId="1E6065DA" w14:textId="10AD9EEF" w:rsidR="004639A4" w:rsidRPr="00170C2F" w:rsidRDefault="004639A4" w:rsidP="004639A4">
      <w:pPr>
        <w:rPr>
          <w:rFonts w:ascii="Arial" w:hAnsi="Arial" w:cs="Arial"/>
          <w:i/>
          <w:iCs/>
          <w:sz w:val="24"/>
          <w:szCs w:val="24"/>
          <w:lang w:val="es-ES"/>
        </w:rPr>
      </w:pPr>
      <w:r w:rsidRPr="004639A4">
        <w:rPr>
          <w:rFonts w:ascii="Segoe UI Emoji" w:hAnsi="Segoe UI Emoji" w:cs="Segoe UI Emoji"/>
          <w:i/>
          <w:iCs/>
          <w:sz w:val="24"/>
          <w:szCs w:val="24"/>
          <w:lang w:val="es-ES"/>
        </w:rPr>
        <w:t>🔗</w:t>
      </w:r>
      <w:r w:rsidRPr="004639A4">
        <w:rPr>
          <w:rFonts w:ascii="Arial" w:hAnsi="Arial" w:cs="Arial"/>
          <w:i/>
          <w:iCs/>
          <w:sz w:val="24"/>
          <w:szCs w:val="24"/>
          <w:lang w:val="es-ES"/>
        </w:rPr>
        <w:t xml:space="preserve"> Repositorio: https://github.com/VRJuanRa/Ecuaciones-Diferenciales.git</w:t>
      </w:r>
    </w:p>
    <w:p w14:paraId="73302BD7" w14:textId="77777777" w:rsidR="004639A4" w:rsidRPr="004639A4" w:rsidRDefault="004639A4" w:rsidP="004639A4">
      <w:pPr>
        <w:rPr>
          <w:rFonts w:ascii="Arial" w:hAnsi="Arial" w:cs="Arial"/>
          <w:i/>
          <w:iCs/>
          <w:sz w:val="24"/>
          <w:szCs w:val="24"/>
          <w:u w:val="single"/>
          <w:lang w:val="es-ES"/>
        </w:rPr>
      </w:pPr>
      <w:r w:rsidRPr="004639A4">
        <w:rPr>
          <w:rFonts w:ascii="Arial" w:hAnsi="Arial" w:cs="Arial"/>
          <w:i/>
          <w:iCs/>
          <w:sz w:val="24"/>
          <w:szCs w:val="24"/>
          <w:u w:val="single"/>
          <w:lang w:val="es-ES"/>
        </w:rPr>
        <w:t>Pasos para descargar:</w:t>
      </w:r>
    </w:p>
    <w:p w14:paraId="1A0EDA88" w14:textId="77777777" w:rsidR="004639A4" w:rsidRPr="004639A4" w:rsidRDefault="004639A4" w:rsidP="004639A4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  <w:lang w:val="es-ES"/>
        </w:rPr>
      </w:pPr>
      <w:r w:rsidRPr="004639A4">
        <w:rPr>
          <w:rFonts w:ascii="Arial" w:hAnsi="Arial" w:cs="Arial"/>
          <w:sz w:val="24"/>
          <w:szCs w:val="24"/>
          <w:lang w:val="es-ES"/>
        </w:rPr>
        <w:t>Ingresa al enlace del repositorio.</w:t>
      </w:r>
    </w:p>
    <w:p w14:paraId="46E25DF6" w14:textId="77777777" w:rsidR="004639A4" w:rsidRPr="004639A4" w:rsidRDefault="004639A4" w:rsidP="004639A4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  <w:lang w:val="es-ES"/>
        </w:rPr>
      </w:pPr>
      <w:r w:rsidRPr="004639A4">
        <w:rPr>
          <w:rFonts w:ascii="Arial" w:hAnsi="Arial" w:cs="Arial"/>
          <w:sz w:val="24"/>
          <w:szCs w:val="24"/>
          <w:lang w:val="es-ES"/>
        </w:rPr>
        <w:t>Haz clic en el botón verde "</w:t>
      </w:r>
      <w:proofErr w:type="spellStart"/>
      <w:r w:rsidRPr="004639A4">
        <w:rPr>
          <w:rFonts w:ascii="Arial" w:hAnsi="Arial" w:cs="Arial"/>
          <w:sz w:val="24"/>
          <w:szCs w:val="24"/>
          <w:lang w:val="es-ES"/>
        </w:rPr>
        <w:t>Code</w:t>
      </w:r>
      <w:proofErr w:type="spellEnd"/>
      <w:r w:rsidRPr="004639A4">
        <w:rPr>
          <w:rFonts w:ascii="Arial" w:hAnsi="Arial" w:cs="Arial"/>
          <w:sz w:val="24"/>
          <w:szCs w:val="24"/>
          <w:lang w:val="es-ES"/>
        </w:rPr>
        <w:t>".</w:t>
      </w:r>
    </w:p>
    <w:p w14:paraId="753B75F0" w14:textId="77777777" w:rsidR="004639A4" w:rsidRPr="004639A4" w:rsidRDefault="004639A4" w:rsidP="004639A4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  <w:lang w:val="es-ES"/>
        </w:rPr>
      </w:pPr>
      <w:r w:rsidRPr="004639A4">
        <w:rPr>
          <w:rFonts w:ascii="Arial" w:hAnsi="Arial" w:cs="Arial"/>
          <w:sz w:val="24"/>
          <w:szCs w:val="24"/>
          <w:lang w:val="es-ES"/>
        </w:rPr>
        <w:t>Selecciona "</w:t>
      </w:r>
      <w:proofErr w:type="spellStart"/>
      <w:r w:rsidRPr="004639A4">
        <w:rPr>
          <w:rFonts w:ascii="Arial" w:hAnsi="Arial" w:cs="Arial"/>
          <w:sz w:val="24"/>
          <w:szCs w:val="24"/>
          <w:lang w:val="es-ES"/>
        </w:rPr>
        <w:t>Download</w:t>
      </w:r>
      <w:proofErr w:type="spellEnd"/>
      <w:r w:rsidRPr="004639A4">
        <w:rPr>
          <w:rFonts w:ascii="Arial" w:hAnsi="Arial" w:cs="Arial"/>
          <w:sz w:val="24"/>
          <w:szCs w:val="24"/>
          <w:lang w:val="es-ES"/>
        </w:rPr>
        <w:t xml:space="preserve"> ZIP".</w:t>
      </w:r>
    </w:p>
    <w:p w14:paraId="052874A6" w14:textId="77777777" w:rsidR="004639A4" w:rsidRPr="004639A4" w:rsidRDefault="004639A4" w:rsidP="004639A4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  <w:lang w:val="es-ES"/>
        </w:rPr>
      </w:pPr>
      <w:r w:rsidRPr="004639A4">
        <w:rPr>
          <w:rFonts w:ascii="Arial" w:hAnsi="Arial" w:cs="Arial"/>
          <w:sz w:val="24"/>
          <w:szCs w:val="24"/>
          <w:lang w:val="es-ES"/>
        </w:rPr>
        <w:t>Ubica el archivo .zip en tu computadora, haz clic derecho y elige "Extraer aquí".</w:t>
      </w:r>
    </w:p>
    <w:p w14:paraId="005B18BB" w14:textId="6FB6EDF8" w:rsidR="004639A4" w:rsidRPr="004639A4" w:rsidRDefault="004639A4" w:rsidP="004639A4">
      <w:pPr>
        <w:rPr>
          <w:rFonts w:ascii="Arial" w:hAnsi="Arial" w:cs="Arial"/>
          <w:sz w:val="24"/>
          <w:szCs w:val="24"/>
          <w:lang w:val="es-ES"/>
        </w:rPr>
      </w:pPr>
      <w:r w:rsidRPr="004639A4">
        <w:rPr>
          <w:rFonts w:ascii="Segoe UI Emoji" w:hAnsi="Segoe UI Emoji" w:cs="Segoe UI Emoji"/>
          <w:sz w:val="24"/>
          <w:szCs w:val="24"/>
          <w:lang w:val="es-ES"/>
        </w:rPr>
        <w:t>✅</w:t>
      </w:r>
      <w:r w:rsidRPr="004639A4">
        <w:rPr>
          <w:rFonts w:ascii="Arial" w:hAnsi="Arial" w:cs="Arial"/>
          <w:sz w:val="24"/>
          <w:szCs w:val="24"/>
          <w:lang w:val="es-ES"/>
        </w:rPr>
        <w:t xml:space="preserve"> No es necesario mover, renombrar ni reestructurar archivos. La carpeta ya está lista para usarse. </w:t>
      </w:r>
    </w:p>
    <w:p w14:paraId="41D0754E" w14:textId="77777777" w:rsidR="004639A4" w:rsidRPr="004639A4" w:rsidRDefault="004639A4" w:rsidP="004639A4">
      <w:pPr>
        <w:rPr>
          <w:rFonts w:ascii="Arial" w:hAnsi="Arial" w:cs="Arial"/>
          <w:i/>
          <w:iCs/>
          <w:sz w:val="24"/>
          <w:szCs w:val="24"/>
          <w:u w:val="single"/>
          <w:lang w:val="es-ES"/>
        </w:rPr>
      </w:pPr>
      <w:r w:rsidRPr="004639A4">
        <w:rPr>
          <w:rFonts w:ascii="Arial" w:hAnsi="Arial" w:cs="Arial"/>
          <w:i/>
          <w:iCs/>
          <w:sz w:val="24"/>
          <w:szCs w:val="24"/>
          <w:u w:val="single"/>
          <w:lang w:val="es-ES"/>
        </w:rPr>
        <w:t>Ejecución del programa:</w:t>
      </w:r>
    </w:p>
    <w:p w14:paraId="75311417" w14:textId="77777777" w:rsidR="004639A4" w:rsidRPr="004639A4" w:rsidRDefault="004639A4" w:rsidP="004639A4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  <w:lang w:val="es-ES"/>
        </w:rPr>
      </w:pPr>
      <w:r w:rsidRPr="004639A4">
        <w:rPr>
          <w:rFonts w:ascii="Arial" w:hAnsi="Arial" w:cs="Arial"/>
          <w:sz w:val="24"/>
          <w:szCs w:val="24"/>
          <w:lang w:val="es-ES"/>
        </w:rPr>
        <w:t xml:space="preserve">Abre Visual Studio </w:t>
      </w:r>
      <w:proofErr w:type="spellStart"/>
      <w:r w:rsidRPr="004639A4">
        <w:rPr>
          <w:rFonts w:ascii="Arial" w:hAnsi="Arial" w:cs="Arial"/>
          <w:sz w:val="24"/>
          <w:szCs w:val="24"/>
          <w:lang w:val="es-ES"/>
        </w:rPr>
        <w:t>Code</w:t>
      </w:r>
      <w:proofErr w:type="spellEnd"/>
      <w:r w:rsidRPr="004639A4">
        <w:rPr>
          <w:rFonts w:ascii="Arial" w:hAnsi="Arial" w:cs="Arial"/>
          <w:sz w:val="24"/>
          <w:szCs w:val="24"/>
          <w:lang w:val="es-ES"/>
        </w:rPr>
        <w:t xml:space="preserve"> (o cualquier IDE compatible con Python).</w:t>
      </w:r>
    </w:p>
    <w:p w14:paraId="76DCAE03" w14:textId="77777777" w:rsidR="004639A4" w:rsidRPr="004639A4" w:rsidRDefault="004639A4" w:rsidP="004639A4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  <w:lang w:val="es-ES"/>
        </w:rPr>
      </w:pPr>
      <w:r w:rsidRPr="004639A4">
        <w:rPr>
          <w:rFonts w:ascii="Arial" w:hAnsi="Arial" w:cs="Arial"/>
          <w:sz w:val="24"/>
          <w:szCs w:val="24"/>
          <w:lang w:val="es-ES"/>
        </w:rPr>
        <w:t xml:space="preserve">Selecciona la carpeta descomprimida como </w:t>
      </w:r>
      <w:proofErr w:type="spellStart"/>
      <w:r w:rsidRPr="004639A4">
        <w:rPr>
          <w:rFonts w:ascii="Arial" w:hAnsi="Arial" w:cs="Arial"/>
          <w:sz w:val="24"/>
          <w:szCs w:val="24"/>
          <w:lang w:val="es-ES"/>
        </w:rPr>
        <w:t>workspace</w:t>
      </w:r>
      <w:proofErr w:type="spellEnd"/>
      <w:r w:rsidRPr="004639A4">
        <w:rPr>
          <w:rFonts w:ascii="Arial" w:hAnsi="Arial" w:cs="Arial"/>
          <w:sz w:val="24"/>
          <w:szCs w:val="24"/>
          <w:lang w:val="es-ES"/>
        </w:rPr>
        <w:t>.</w:t>
      </w:r>
    </w:p>
    <w:p w14:paraId="0B0CAC71" w14:textId="77777777" w:rsidR="004639A4" w:rsidRPr="004639A4" w:rsidRDefault="004639A4" w:rsidP="004639A4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  <w:lang w:val="es-ES"/>
        </w:rPr>
      </w:pPr>
      <w:r w:rsidRPr="004639A4">
        <w:rPr>
          <w:rFonts w:ascii="Arial" w:hAnsi="Arial" w:cs="Arial"/>
          <w:sz w:val="24"/>
          <w:szCs w:val="24"/>
          <w:lang w:val="es-ES"/>
        </w:rPr>
        <w:t>Abre el archivo main.py.</w:t>
      </w:r>
    </w:p>
    <w:p w14:paraId="5B31197A" w14:textId="4795CBD2" w:rsidR="004639A4" w:rsidRPr="00170C2F" w:rsidRDefault="004639A4" w:rsidP="004639A4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  <w:lang w:val="es-ES"/>
        </w:rPr>
      </w:pPr>
      <w:r w:rsidRPr="004639A4">
        <w:rPr>
          <w:rFonts w:ascii="Arial" w:hAnsi="Arial" w:cs="Arial"/>
          <w:sz w:val="24"/>
          <w:szCs w:val="24"/>
          <w:lang w:val="es-ES"/>
        </w:rPr>
        <w:t xml:space="preserve">En la esquina superior derecha del editor, haz clic en el triángulo </w:t>
      </w:r>
      <w:r w:rsidRPr="004639A4">
        <w:rPr>
          <w:rFonts w:ascii="Segoe UI Emoji" w:hAnsi="Segoe UI Emoji" w:cs="Segoe UI Emoji"/>
          <w:sz w:val="24"/>
          <w:szCs w:val="24"/>
          <w:lang w:val="es-ES"/>
        </w:rPr>
        <w:t>▶</w:t>
      </w:r>
      <w:r w:rsidRPr="004639A4">
        <w:rPr>
          <w:rFonts w:ascii="Arial" w:hAnsi="Arial" w:cs="Arial"/>
          <w:sz w:val="24"/>
          <w:szCs w:val="24"/>
          <w:lang w:val="es-ES"/>
        </w:rPr>
        <w:t>️ o selecciona "Run Python File" en el menú desplegable.</w:t>
      </w:r>
    </w:p>
    <w:p w14:paraId="2CA05122" w14:textId="58B91D0A" w:rsidR="00A0770F" w:rsidRDefault="00170C2F" w:rsidP="004639A4">
      <w:pPr>
        <w:rPr>
          <w:rFonts w:ascii="Arial" w:hAnsi="Arial" w:cs="Arial"/>
          <w:sz w:val="24"/>
          <w:szCs w:val="24"/>
          <w:lang w:val="es-ES"/>
        </w:rPr>
      </w:pPr>
      <w:r w:rsidRPr="009103E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553449" wp14:editId="54DA845E">
                <wp:simplePos x="0" y="0"/>
                <wp:positionH relativeFrom="column">
                  <wp:posOffset>478638</wp:posOffset>
                </wp:positionH>
                <wp:positionV relativeFrom="paragraph">
                  <wp:posOffset>-183921</wp:posOffset>
                </wp:positionV>
                <wp:extent cx="1994535" cy="1060450"/>
                <wp:effectExtent l="57150" t="19050" r="62865" b="101600"/>
                <wp:wrapNone/>
                <wp:docPr id="44" name="Conector recto de flech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94535" cy="10604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CA6C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4" o:spid="_x0000_s1026" type="#_x0000_t32" style="position:absolute;margin-left:37.7pt;margin-top:-14.5pt;width:157.05pt;height:83.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14:paraId="19F59415" w14:textId="77777777" w:rsidR="00A0770F" w:rsidRPr="009103EC" w:rsidRDefault="00A0770F" w:rsidP="00A0770F">
      <w:pPr>
        <w:rPr>
          <w:rFonts w:ascii="Arial" w:hAnsi="Arial" w:cs="Arial"/>
          <w:sz w:val="20"/>
          <w:szCs w:val="20"/>
        </w:rPr>
      </w:pPr>
      <w:r w:rsidRPr="009103EC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908A49" wp14:editId="0C16023E">
                <wp:simplePos x="0" y="0"/>
                <wp:positionH relativeFrom="column">
                  <wp:posOffset>2721335</wp:posOffset>
                </wp:positionH>
                <wp:positionV relativeFrom="paragraph">
                  <wp:posOffset>209163</wp:posOffset>
                </wp:positionV>
                <wp:extent cx="2492044" cy="1591918"/>
                <wp:effectExtent l="38100" t="38100" r="60960" b="8509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2044" cy="159191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E1BB5" id="Conector recto de flecha 4" o:spid="_x0000_s1026" type="#_x0000_t32" style="position:absolute;margin-left:214.3pt;margin-top:16.45pt;width:196.2pt;height:125.3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9103EC">
        <w:rPr>
          <w:rFonts w:ascii="Arial" w:hAnsi="Arial" w:cs="Arial"/>
          <w:noProof/>
          <w:sz w:val="20"/>
          <w:szCs w:val="20"/>
        </w:rPr>
        <w:drawing>
          <wp:inline distT="0" distB="0" distL="114300" distR="114300" wp14:anchorId="4360B155" wp14:editId="6F7FD52E">
            <wp:extent cx="5486400" cy="3086100"/>
            <wp:effectExtent l="0" t="0" r="0" b="12700"/>
            <wp:docPr id="7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A86E2" w14:textId="57D4374E" w:rsidR="00A0770F" w:rsidRPr="00170C2F" w:rsidRDefault="00A0770F" w:rsidP="00170C2F">
      <w:pPr>
        <w:jc w:val="center"/>
        <w:rPr>
          <w:rFonts w:ascii="Arial" w:hAnsi="Arial" w:cs="Arial"/>
          <w:sz w:val="20"/>
          <w:szCs w:val="20"/>
          <w:lang w:val="es-ES"/>
        </w:rPr>
      </w:pPr>
      <w:r w:rsidRPr="009103EC">
        <w:rPr>
          <w:rFonts w:ascii="Arial" w:hAnsi="Arial" w:cs="Arial"/>
          <w:noProof/>
          <w:sz w:val="20"/>
          <w:szCs w:val="20"/>
        </w:rPr>
        <w:drawing>
          <wp:inline distT="0" distB="0" distL="114300" distR="114300" wp14:anchorId="1622349C" wp14:editId="5043C858">
            <wp:extent cx="2070201" cy="1087827"/>
            <wp:effectExtent l="0" t="0" r="6350" b="0"/>
            <wp:docPr id="12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0201" cy="1087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0A6A3" w14:textId="77777777" w:rsidR="00A0770F" w:rsidRDefault="00A0770F" w:rsidP="004639A4">
      <w:pPr>
        <w:rPr>
          <w:rFonts w:ascii="Arial" w:hAnsi="Arial" w:cs="Arial"/>
          <w:sz w:val="24"/>
          <w:szCs w:val="24"/>
          <w:lang w:val="es-ES"/>
        </w:rPr>
      </w:pPr>
    </w:p>
    <w:p w14:paraId="1713732D" w14:textId="78B33489" w:rsidR="004639A4" w:rsidRDefault="004639A4" w:rsidP="004639A4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4639A4">
        <w:rPr>
          <w:rFonts w:ascii="Arial" w:hAnsi="Arial" w:cs="Arial"/>
          <w:b/>
          <w:bCs/>
          <w:sz w:val="24"/>
          <w:szCs w:val="24"/>
          <w:lang w:val="es-ES"/>
        </w:rPr>
        <w:t>5. Errores Comunes y Soluciones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2"/>
        <w:gridCol w:w="2334"/>
        <w:gridCol w:w="4120"/>
      </w:tblGrid>
      <w:tr w:rsidR="004639A4" w:rsidRPr="00530DAF" w14:paraId="0947D87B" w14:textId="77777777" w:rsidTr="004639A4">
        <w:trPr>
          <w:trHeight w:val="373"/>
          <w:jc w:val="center"/>
        </w:trPr>
        <w:tc>
          <w:tcPr>
            <w:tcW w:w="0" w:type="auto"/>
          </w:tcPr>
          <w:p w14:paraId="6A7E5ADC" w14:textId="77777777" w:rsidR="004639A4" w:rsidRPr="00530DAF" w:rsidRDefault="004639A4" w:rsidP="005D38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30DAF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Error</w:t>
            </w:r>
          </w:p>
        </w:tc>
        <w:tc>
          <w:tcPr>
            <w:tcW w:w="0" w:type="auto"/>
          </w:tcPr>
          <w:p w14:paraId="0C709D77" w14:textId="77777777" w:rsidR="004639A4" w:rsidRPr="00530DAF" w:rsidRDefault="004639A4" w:rsidP="005D380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30DAF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Causa</w:t>
            </w:r>
          </w:p>
        </w:tc>
        <w:tc>
          <w:tcPr>
            <w:tcW w:w="0" w:type="auto"/>
          </w:tcPr>
          <w:p w14:paraId="57559527" w14:textId="77777777" w:rsidR="004639A4" w:rsidRPr="00530DAF" w:rsidRDefault="004639A4" w:rsidP="005D380A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530DAF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Solución</w:t>
            </w:r>
            <w:proofErr w:type="spellEnd"/>
          </w:p>
        </w:tc>
      </w:tr>
      <w:tr w:rsidR="004639A4" w:rsidRPr="009103EC" w14:paraId="0EFACB45" w14:textId="77777777" w:rsidTr="004639A4">
        <w:trPr>
          <w:trHeight w:val="358"/>
          <w:jc w:val="center"/>
        </w:trPr>
        <w:tc>
          <w:tcPr>
            <w:tcW w:w="0" w:type="auto"/>
          </w:tcPr>
          <w:p w14:paraId="24489BF6" w14:textId="77777777" w:rsidR="004639A4" w:rsidRPr="009103EC" w:rsidRDefault="004639A4" w:rsidP="005D380A">
            <w:pPr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9103EC">
              <w:rPr>
                <w:rFonts w:ascii="Arial" w:hAnsi="Arial" w:cs="Arial"/>
                <w:bCs/>
                <w:sz w:val="24"/>
                <w:szCs w:val="24"/>
                <w:lang w:val="en-US" w:eastAsia="zh-CN"/>
              </w:rPr>
              <w:t>SympifyError</w:t>
            </w:r>
            <w:proofErr w:type="spellEnd"/>
          </w:p>
        </w:tc>
        <w:tc>
          <w:tcPr>
            <w:tcW w:w="0" w:type="auto"/>
          </w:tcPr>
          <w:p w14:paraId="1093E577" w14:textId="77777777" w:rsidR="004639A4" w:rsidRPr="009103EC" w:rsidRDefault="004639A4" w:rsidP="005D380A">
            <w:pPr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9103EC">
              <w:rPr>
                <w:rFonts w:ascii="Arial" w:hAnsi="Arial" w:cs="Arial"/>
                <w:bCs/>
                <w:sz w:val="24"/>
                <w:szCs w:val="24"/>
                <w:lang w:val="en-US" w:eastAsia="zh-CN"/>
              </w:rPr>
              <w:t>Función</w:t>
            </w:r>
            <w:proofErr w:type="spellEnd"/>
            <w:r w:rsidRPr="009103EC">
              <w:rPr>
                <w:rFonts w:ascii="Arial" w:hAnsi="Arial" w:cs="Arial"/>
                <w:bCs/>
                <w:sz w:val="24"/>
                <w:szCs w:val="24"/>
                <w:lang w:val="en-US" w:eastAsia="zh-CN"/>
              </w:rPr>
              <w:t xml:space="preserve"> mal </w:t>
            </w:r>
            <w:proofErr w:type="spellStart"/>
            <w:r w:rsidRPr="009103EC">
              <w:rPr>
                <w:rFonts w:ascii="Arial" w:hAnsi="Arial" w:cs="Arial"/>
                <w:bCs/>
                <w:sz w:val="24"/>
                <w:szCs w:val="24"/>
                <w:lang w:val="en-US" w:eastAsia="zh-CN"/>
              </w:rPr>
              <w:t>escrita</w:t>
            </w:r>
            <w:proofErr w:type="spellEnd"/>
          </w:p>
        </w:tc>
        <w:tc>
          <w:tcPr>
            <w:tcW w:w="0" w:type="auto"/>
          </w:tcPr>
          <w:p w14:paraId="14D6C972" w14:textId="7DEC8E36" w:rsidR="004639A4" w:rsidRPr="009103EC" w:rsidRDefault="004639A4" w:rsidP="004639A4">
            <w:pPr>
              <w:tabs>
                <w:tab w:val="left" w:pos="2865"/>
              </w:tabs>
              <w:rPr>
                <w:rFonts w:ascii="Arial" w:hAnsi="Arial" w:cs="Arial"/>
                <w:bCs/>
                <w:sz w:val="24"/>
                <w:szCs w:val="24"/>
              </w:rPr>
            </w:pPr>
            <w:r w:rsidRPr="004639A4">
              <w:rPr>
                <w:rFonts w:ascii="Arial" w:hAnsi="Arial" w:cs="Arial"/>
                <w:bCs/>
                <w:sz w:val="24"/>
                <w:szCs w:val="24"/>
              </w:rPr>
              <w:t>Usa sintaxis válida: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“</w:t>
            </w:r>
            <w:r w:rsidRPr="004639A4">
              <w:rPr>
                <w:rFonts w:ascii="Arial" w:hAnsi="Arial" w:cs="Arial"/>
                <w:bCs/>
                <w:sz w:val="24"/>
                <w:szCs w:val="24"/>
              </w:rPr>
              <w:t>x**2</w:t>
            </w:r>
            <w:r>
              <w:rPr>
                <w:rFonts w:ascii="Arial" w:hAnsi="Arial" w:cs="Arial"/>
                <w:bCs/>
                <w:sz w:val="24"/>
                <w:szCs w:val="24"/>
              </w:rPr>
              <w:t>”</w:t>
            </w:r>
            <w:r w:rsidRPr="004639A4">
              <w:rPr>
                <w:rFonts w:ascii="Arial" w:hAnsi="Arial" w:cs="Arial"/>
                <w:bCs/>
                <w:sz w:val="24"/>
                <w:szCs w:val="24"/>
              </w:rPr>
              <w:t>,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“</w:t>
            </w:r>
            <w:r w:rsidRPr="004639A4">
              <w:rPr>
                <w:rFonts w:ascii="Arial" w:hAnsi="Arial" w:cs="Arial"/>
                <w:bCs/>
                <w:sz w:val="24"/>
                <w:szCs w:val="24"/>
              </w:rPr>
              <w:t>sin(x)</w:t>
            </w:r>
            <w:r>
              <w:rPr>
                <w:rFonts w:ascii="Arial" w:hAnsi="Arial" w:cs="Arial"/>
                <w:bCs/>
                <w:sz w:val="24"/>
                <w:szCs w:val="24"/>
              </w:rPr>
              <w:t>”</w:t>
            </w:r>
            <w:r w:rsidRPr="004639A4">
              <w:rPr>
                <w:rFonts w:ascii="Arial" w:hAnsi="Arial" w:cs="Arial"/>
                <w:bCs/>
                <w:sz w:val="24"/>
                <w:szCs w:val="24"/>
              </w:rPr>
              <w:t>,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4639A4">
              <w:rPr>
                <w:rFonts w:ascii="Arial" w:hAnsi="Arial" w:cs="Arial"/>
                <w:bCs/>
                <w:sz w:val="24"/>
                <w:szCs w:val="24"/>
              </w:rPr>
              <w:t>no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“</w:t>
            </w:r>
            <w:r w:rsidRPr="004639A4">
              <w:rPr>
                <w:rFonts w:ascii="Arial" w:hAnsi="Arial" w:cs="Arial"/>
                <w:bCs/>
                <w:sz w:val="24"/>
                <w:szCs w:val="24"/>
              </w:rPr>
              <w:t>x^2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” </w:t>
            </w:r>
            <w:r w:rsidRPr="004639A4">
              <w:rPr>
                <w:rFonts w:ascii="Arial" w:hAnsi="Arial" w:cs="Arial"/>
                <w:bCs/>
                <w:sz w:val="24"/>
                <w:szCs w:val="24"/>
              </w:rPr>
              <w:t>ni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“</w:t>
            </w:r>
            <w:proofErr w:type="spellStart"/>
            <w:r w:rsidRPr="004639A4">
              <w:rPr>
                <w:rFonts w:ascii="Arial" w:hAnsi="Arial" w:cs="Arial"/>
                <w:bCs/>
                <w:sz w:val="24"/>
                <w:szCs w:val="24"/>
              </w:rPr>
              <w:t>exp</w:t>
            </w:r>
            <w:proofErr w:type="spellEnd"/>
            <w:r w:rsidRPr="004639A4">
              <w:rPr>
                <w:rFonts w:ascii="Arial" w:hAnsi="Arial" w:cs="Arial"/>
                <w:bCs/>
                <w:sz w:val="24"/>
                <w:szCs w:val="24"/>
              </w:rPr>
              <w:t>(x)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” </w:t>
            </w:r>
            <w:r w:rsidRPr="004639A4">
              <w:rPr>
                <w:rFonts w:ascii="Arial" w:hAnsi="Arial" w:cs="Arial"/>
                <w:bCs/>
                <w:sz w:val="24"/>
                <w:szCs w:val="24"/>
              </w:rPr>
              <w:t>sin paréntesis</w:t>
            </w:r>
          </w:p>
        </w:tc>
      </w:tr>
      <w:tr w:rsidR="004639A4" w:rsidRPr="009103EC" w14:paraId="6A6FAFEC" w14:textId="77777777" w:rsidTr="004639A4">
        <w:trPr>
          <w:trHeight w:val="358"/>
          <w:jc w:val="center"/>
        </w:trPr>
        <w:tc>
          <w:tcPr>
            <w:tcW w:w="0" w:type="auto"/>
          </w:tcPr>
          <w:p w14:paraId="4654DA07" w14:textId="77777777" w:rsidR="004639A4" w:rsidRPr="009103EC" w:rsidRDefault="004639A4" w:rsidP="005D380A">
            <w:pPr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9103EC">
              <w:rPr>
                <w:rFonts w:ascii="Arial" w:hAnsi="Arial" w:cs="Arial"/>
                <w:bCs/>
                <w:sz w:val="24"/>
                <w:szCs w:val="24"/>
                <w:lang w:val="en-US" w:eastAsia="zh-CN"/>
              </w:rPr>
              <w:t>ZeroDivisionError</w:t>
            </w:r>
            <w:proofErr w:type="spellEnd"/>
          </w:p>
        </w:tc>
        <w:tc>
          <w:tcPr>
            <w:tcW w:w="0" w:type="auto"/>
          </w:tcPr>
          <w:p w14:paraId="403D0EB7" w14:textId="77777777" w:rsidR="004639A4" w:rsidRPr="009103EC" w:rsidRDefault="004639A4" w:rsidP="005D380A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9103EC">
              <w:rPr>
                <w:rFonts w:ascii="Arial" w:hAnsi="Arial" w:cs="Arial"/>
                <w:bCs/>
                <w:sz w:val="24"/>
                <w:szCs w:val="24"/>
                <w:lang w:val="en-US" w:eastAsia="zh-CN"/>
              </w:rPr>
              <w:t>División por cero</w:t>
            </w:r>
          </w:p>
        </w:tc>
        <w:tc>
          <w:tcPr>
            <w:tcW w:w="0" w:type="auto"/>
          </w:tcPr>
          <w:p w14:paraId="016A69F6" w14:textId="586DC9BE" w:rsidR="004639A4" w:rsidRPr="004639A4" w:rsidRDefault="004639A4" w:rsidP="004639A4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639A4">
              <w:rPr>
                <w:rFonts w:ascii="Arial" w:hAnsi="Arial" w:cs="Arial"/>
                <w:bCs/>
                <w:sz w:val="24"/>
                <w:szCs w:val="24"/>
                <w:lang w:eastAsia="zh-CN"/>
              </w:rPr>
              <w:t>Modifica el valor de</w:t>
            </w:r>
            <w:r>
              <w:rPr>
                <w:rFonts w:ascii="Arial" w:hAnsi="Arial" w:cs="Arial"/>
                <w:bCs/>
                <w:sz w:val="24"/>
                <w:szCs w:val="24"/>
                <w:lang w:eastAsia="zh-CN"/>
              </w:rPr>
              <w:t xml:space="preserve"> “</w:t>
            </w:r>
            <w:r w:rsidRPr="004639A4">
              <w:rPr>
                <w:rFonts w:ascii="Arial" w:hAnsi="Arial" w:cs="Arial"/>
                <w:bCs/>
                <w:sz w:val="24"/>
                <w:szCs w:val="24"/>
                <w:lang w:eastAsia="zh-CN"/>
              </w:rPr>
              <w:t>x0</w:t>
            </w:r>
            <w:r>
              <w:rPr>
                <w:rFonts w:ascii="Arial" w:hAnsi="Arial" w:cs="Arial"/>
                <w:bCs/>
                <w:sz w:val="24"/>
                <w:szCs w:val="24"/>
                <w:lang w:eastAsia="zh-CN"/>
              </w:rPr>
              <w:t xml:space="preserve">” </w:t>
            </w:r>
            <w:r w:rsidRPr="004639A4">
              <w:rPr>
                <w:rFonts w:ascii="Arial" w:hAnsi="Arial" w:cs="Arial"/>
                <w:bCs/>
                <w:sz w:val="24"/>
                <w:szCs w:val="24"/>
                <w:lang w:eastAsia="zh-CN"/>
              </w:rPr>
              <w:t>o los límites de integración</w:t>
            </w:r>
          </w:p>
        </w:tc>
      </w:tr>
      <w:tr w:rsidR="004639A4" w:rsidRPr="009103EC" w14:paraId="3B247F2A" w14:textId="77777777" w:rsidTr="004639A4">
        <w:trPr>
          <w:trHeight w:val="358"/>
          <w:jc w:val="center"/>
        </w:trPr>
        <w:tc>
          <w:tcPr>
            <w:tcW w:w="0" w:type="auto"/>
          </w:tcPr>
          <w:p w14:paraId="59BCDB5B" w14:textId="77777777" w:rsidR="004639A4" w:rsidRPr="009103EC" w:rsidRDefault="004639A4" w:rsidP="005D380A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9103EC">
              <w:rPr>
                <w:rFonts w:ascii="Arial" w:hAnsi="Arial" w:cs="Arial"/>
                <w:bCs/>
                <w:sz w:val="24"/>
                <w:szCs w:val="24"/>
                <w:lang w:eastAsia="zh-CN"/>
              </w:rPr>
              <w:t>No se pudo abrir archivo</w:t>
            </w:r>
          </w:p>
        </w:tc>
        <w:tc>
          <w:tcPr>
            <w:tcW w:w="0" w:type="auto"/>
          </w:tcPr>
          <w:p w14:paraId="3D382992" w14:textId="1DF48F4F" w:rsidR="004639A4" w:rsidRPr="004639A4" w:rsidRDefault="004639A4" w:rsidP="005D380A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639A4">
              <w:rPr>
                <w:rFonts w:ascii="Arial" w:hAnsi="Arial" w:cs="Arial"/>
                <w:bCs/>
                <w:sz w:val="24"/>
                <w:szCs w:val="24"/>
                <w:lang w:eastAsia="zh-CN"/>
              </w:rPr>
              <w:t>Nombre incorrecto</w:t>
            </w:r>
            <w:r w:rsidRPr="004639A4">
              <w:rPr>
                <w:rFonts w:ascii="Arial" w:hAnsi="Arial" w:cs="Arial"/>
                <w:bCs/>
                <w:sz w:val="24"/>
                <w:szCs w:val="24"/>
                <w:lang w:eastAsia="zh-CN"/>
              </w:rPr>
              <w:t xml:space="preserve"> o ruta </w:t>
            </w:r>
            <w:r>
              <w:rPr>
                <w:rFonts w:ascii="Arial" w:hAnsi="Arial" w:cs="Arial"/>
                <w:bCs/>
                <w:sz w:val="24"/>
                <w:szCs w:val="24"/>
                <w:lang w:eastAsia="zh-CN"/>
              </w:rPr>
              <w:t>errónea</w:t>
            </w:r>
          </w:p>
        </w:tc>
        <w:tc>
          <w:tcPr>
            <w:tcW w:w="0" w:type="auto"/>
          </w:tcPr>
          <w:p w14:paraId="2E9F9504" w14:textId="4FB8AD01" w:rsidR="004639A4" w:rsidRPr="004639A4" w:rsidRDefault="004639A4" w:rsidP="004639A4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639A4">
              <w:rPr>
                <w:rFonts w:ascii="Arial" w:hAnsi="Arial" w:cs="Arial"/>
                <w:bCs/>
                <w:sz w:val="24"/>
                <w:szCs w:val="24"/>
                <w:lang w:eastAsia="zh-CN"/>
              </w:rPr>
              <w:t>Verifica que todos los archivos</w:t>
            </w:r>
            <w:r>
              <w:rPr>
                <w:rFonts w:ascii="Arial" w:hAnsi="Arial" w:cs="Arial"/>
                <w:bCs/>
                <w:sz w:val="24"/>
                <w:szCs w:val="24"/>
                <w:lang w:eastAsia="zh-CN"/>
              </w:rPr>
              <w:t xml:space="preserve"> “</w:t>
            </w:r>
            <w:r w:rsidRPr="004639A4">
              <w:rPr>
                <w:rFonts w:ascii="Arial" w:hAnsi="Arial" w:cs="Arial"/>
                <w:bCs/>
                <w:sz w:val="24"/>
                <w:szCs w:val="24"/>
                <w:lang w:eastAsia="zh-CN"/>
              </w:rPr>
              <w:t>.</w:t>
            </w:r>
            <w:proofErr w:type="spellStart"/>
            <w:r w:rsidRPr="004639A4">
              <w:rPr>
                <w:rFonts w:ascii="Arial" w:hAnsi="Arial" w:cs="Arial"/>
                <w:bCs/>
                <w:sz w:val="24"/>
                <w:szCs w:val="24"/>
                <w:lang w:eastAsia="zh-CN"/>
              </w:rPr>
              <w:t>py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  <w:lang w:eastAsia="zh-CN"/>
              </w:rPr>
              <w:t xml:space="preserve">” </w:t>
            </w:r>
            <w:r w:rsidRPr="004639A4">
              <w:rPr>
                <w:rFonts w:ascii="Arial" w:hAnsi="Arial" w:cs="Arial"/>
                <w:bCs/>
                <w:sz w:val="24"/>
                <w:szCs w:val="24"/>
                <w:lang w:eastAsia="zh-CN"/>
              </w:rPr>
              <w:t>estén en la misma carpeta</w:t>
            </w:r>
          </w:p>
        </w:tc>
      </w:tr>
      <w:tr w:rsidR="004639A4" w:rsidRPr="009103EC" w14:paraId="0A8E65E1" w14:textId="77777777" w:rsidTr="004639A4">
        <w:trPr>
          <w:trHeight w:val="373"/>
          <w:jc w:val="center"/>
        </w:trPr>
        <w:tc>
          <w:tcPr>
            <w:tcW w:w="0" w:type="auto"/>
          </w:tcPr>
          <w:p w14:paraId="022F3764" w14:textId="77777777" w:rsidR="004639A4" w:rsidRPr="009103EC" w:rsidRDefault="004639A4" w:rsidP="005D380A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9103EC">
              <w:rPr>
                <w:rFonts w:ascii="Arial" w:hAnsi="Arial" w:cs="Arial"/>
                <w:bCs/>
                <w:sz w:val="24"/>
                <w:szCs w:val="24"/>
                <w:lang w:val="en-US" w:eastAsia="zh-CN"/>
              </w:rPr>
              <w:t xml:space="preserve">matplotlib no </w:t>
            </w:r>
            <w:proofErr w:type="spellStart"/>
            <w:r w:rsidRPr="009103EC">
              <w:rPr>
                <w:rFonts w:ascii="Arial" w:hAnsi="Arial" w:cs="Arial"/>
                <w:bCs/>
                <w:sz w:val="24"/>
                <w:szCs w:val="24"/>
                <w:lang w:val="en-US" w:eastAsia="zh-CN"/>
              </w:rPr>
              <w:t>funciona</w:t>
            </w:r>
            <w:proofErr w:type="spellEnd"/>
          </w:p>
        </w:tc>
        <w:tc>
          <w:tcPr>
            <w:tcW w:w="0" w:type="auto"/>
          </w:tcPr>
          <w:p w14:paraId="686CB597" w14:textId="7A85C025" w:rsidR="004639A4" w:rsidRPr="009103EC" w:rsidRDefault="004639A4" w:rsidP="005D380A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Librería no instalada</w:t>
            </w:r>
          </w:p>
        </w:tc>
        <w:tc>
          <w:tcPr>
            <w:tcW w:w="0" w:type="auto"/>
          </w:tcPr>
          <w:p w14:paraId="2D7F5FE3" w14:textId="7718982A" w:rsidR="004639A4" w:rsidRPr="009103EC" w:rsidRDefault="004639A4" w:rsidP="004639A4">
            <w:pPr>
              <w:rPr>
                <w:rFonts w:ascii="Arial" w:hAnsi="Arial" w:cs="Arial"/>
                <w:bCs/>
                <w:sz w:val="24"/>
                <w:szCs w:val="24"/>
                <w:lang w:val="es-ES"/>
              </w:rPr>
            </w:pPr>
            <w:r w:rsidRPr="004639A4">
              <w:rPr>
                <w:rFonts w:ascii="Arial" w:hAnsi="Arial" w:cs="Arial"/>
                <w:bCs/>
                <w:sz w:val="24"/>
                <w:szCs w:val="24"/>
                <w:lang w:val="es-ES"/>
              </w:rPr>
              <w:t>Ejecuta nuevamente:</w:t>
            </w:r>
            <w:r>
              <w:rPr>
                <w:rFonts w:ascii="Arial" w:hAnsi="Arial" w:cs="Arial"/>
                <w:bCs/>
                <w:sz w:val="24"/>
                <w:szCs w:val="24"/>
                <w:lang w:val="es-ES"/>
              </w:rPr>
              <w:t xml:space="preserve"> “</w:t>
            </w:r>
            <w:proofErr w:type="spellStart"/>
            <w:r w:rsidRPr="004639A4">
              <w:rPr>
                <w:rFonts w:ascii="Arial" w:hAnsi="Arial" w:cs="Arial"/>
                <w:bCs/>
                <w:sz w:val="24"/>
                <w:szCs w:val="24"/>
                <w:lang w:val="es-ES"/>
              </w:rPr>
              <w:t>pip</w:t>
            </w:r>
            <w:proofErr w:type="spellEnd"/>
            <w:r w:rsidRPr="004639A4">
              <w:rPr>
                <w:rFonts w:ascii="Arial" w:hAnsi="Arial" w:cs="Arial"/>
                <w:bCs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4639A4">
              <w:rPr>
                <w:rFonts w:ascii="Arial" w:hAnsi="Arial" w:cs="Arial"/>
                <w:bCs/>
                <w:sz w:val="24"/>
                <w:szCs w:val="24"/>
                <w:lang w:val="es-ES"/>
              </w:rPr>
              <w:t>install</w:t>
            </w:r>
            <w:proofErr w:type="spellEnd"/>
            <w:r w:rsidRPr="004639A4">
              <w:rPr>
                <w:rFonts w:ascii="Arial" w:hAnsi="Arial" w:cs="Arial"/>
                <w:bCs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4639A4">
              <w:rPr>
                <w:rFonts w:ascii="Arial" w:hAnsi="Arial" w:cs="Arial"/>
                <w:bCs/>
                <w:sz w:val="24"/>
                <w:szCs w:val="24"/>
                <w:lang w:val="es-ES"/>
              </w:rPr>
              <w:t>matplotlib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  <w:lang w:val="es-ES"/>
              </w:rPr>
              <w:t>”</w:t>
            </w:r>
          </w:p>
        </w:tc>
      </w:tr>
    </w:tbl>
    <w:p w14:paraId="0DF3732B" w14:textId="0592687D" w:rsidR="004639A4" w:rsidRDefault="004639A4" w:rsidP="004639A4">
      <w:pPr>
        <w:rPr>
          <w:rFonts w:ascii="Arial" w:hAnsi="Arial" w:cs="Arial"/>
          <w:b/>
          <w:bCs/>
          <w:sz w:val="24"/>
          <w:szCs w:val="24"/>
        </w:rPr>
      </w:pPr>
    </w:p>
    <w:p w14:paraId="3189E134" w14:textId="2BBE5B2E" w:rsidR="004639A4" w:rsidRDefault="004639A4" w:rsidP="004639A4">
      <w:pPr>
        <w:rPr>
          <w:rFonts w:ascii="Arial" w:hAnsi="Arial" w:cs="Arial"/>
          <w:b/>
          <w:bCs/>
          <w:sz w:val="24"/>
          <w:szCs w:val="24"/>
        </w:rPr>
      </w:pPr>
      <w:r w:rsidRPr="004639A4">
        <w:rPr>
          <w:rFonts w:ascii="Arial" w:hAnsi="Arial" w:cs="Arial"/>
          <w:b/>
          <w:bCs/>
          <w:sz w:val="24"/>
          <w:szCs w:val="24"/>
        </w:rPr>
        <w:lastRenderedPageBreak/>
        <w:t>6. Descripción de los Métodos Implementados</w:t>
      </w:r>
    </w:p>
    <w:p w14:paraId="40BCC4B5" w14:textId="7EB588CC" w:rsidR="00A0770F" w:rsidRDefault="00A0770F" w:rsidP="004639A4">
      <w:pPr>
        <w:rPr>
          <w:rFonts w:ascii="Arial" w:hAnsi="Arial" w:cs="Arial"/>
          <w:b/>
          <w:bCs/>
          <w:sz w:val="24"/>
          <w:szCs w:val="24"/>
        </w:rPr>
      </w:pPr>
      <w:r w:rsidRPr="009103EC">
        <w:rPr>
          <w:rFonts w:ascii="Arial" w:hAnsi="Arial" w:cs="Arial"/>
          <w:noProof/>
          <w:sz w:val="20"/>
          <w:szCs w:val="20"/>
        </w:rPr>
        <w:drawing>
          <wp:inline distT="0" distB="0" distL="114300" distR="114300" wp14:anchorId="154E0481" wp14:editId="66CB862F">
            <wp:extent cx="5486400" cy="3086100"/>
            <wp:effectExtent l="0" t="0" r="0" b="0"/>
            <wp:docPr id="45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4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4C315" w14:textId="77777777" w:rsidR="00A0770F" w:rsidRDefault="00A0770F" w:rsidP="004639A4">
      <w:pPr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6ABAE8AC" w14:textId="319DCED6" w:rsidR="004639A4" w:rsidRPr="004639A4" w:rsidRDefault="004639A4" w:rsidP="004639A4">
      <w:pPr>
        <w:ind w:firstLine="720"/>
        <w:rPr>
          <w:rFonts w:ascii="Arial" w:hAnsi="Arial" w:cs="Arial"/>
          <w:b/>
          <w:bCs/>
          <w:sz w:val="24"/>
          <w:szCs w:val="24"/>
        </w:rPr>
      </w:pPr>
      <w:r w:rsidRPr="004639A4">
        <w:rPr>
          <w:rFonts w:ascii="Arial" w:hAnsi="Arial" w:cs="Arial"/>
          <w:b/>
          <w:bCs/>
          <w:sz w:val="24"/>
          <w:szCs w:val="24"/>
        </w:rPr>
        <w:t>6.1. Regla del Trapecio</w:t>
      </w:r>
    </w:p>
    <w:p w14:paraId="18E9074C" w14:textId="28E79862" w:rsidR="004639A4" w:rsidRPr="004639A4" w:rsidRDefault="004639A4" w:rsidP="004639A4">
      <w:pPr>
        <w:rPr>
          <w:rFonts w:ascii="Arial" w:hAnsi="Arial" w:cs="Arial"/>
          <w:sz w:val="24"/>
          <w:szCs w:val="24"/>
        </w:rPr>
      </w:pPr>
      <w:r w:rsidRPr="004639A4">
        <w:rPr>
          <w:rFonts w:ascii="Arial" w:hAnsi="Arial" w:cs="Arial"/>
          <w:i/>
          <w:iCs/>
          <w:sz w:val="24"/>
          <w:szCs w:val="24"/>
          <w:u w:val="single"/>
        </w:rPr>
        <w:t>Propósito:</w:t>
      </w:r>
      <w:r w:rsidRPr="004639A4">
        <w:rPr>
          <w:rFonts w:ascii="Arial" w:hAnsi="Arial" w:cs="Arial"/>
          <w:sz w:val="24"/>
          <w:szCs w:val="24"/>
        </w:rPr>
        <w:t xml:space="preserve"> Aproximar la integral definida de una función usando trapecios.</w:t>
      </w:r>
    </w:p>
    <w:p w14:paraId="5A1F435C" w14:textId="387426B4" w:rsidR="004639A4" w:rsidRPr="004639A4" w:rsidRDefault="004639A4" w:rsidP="004639A4">
      <w:pPr>
        <w:rPr>
          <w:rFonts w:ascii="Arial" w:hAnsi="Arial" w:cs="Arial"/>
          <w:i/>
          <w:iCs/>
          <w:sz w:val="24"/>
          <w:szCs w:val="24"/>
          <w:u w:val="single"/>
        </w:rPr>
      </w:pPr>
      <w:r w:rsidRPr="004639A4">
        <w:rPr>
          <w:rFonts w:ascii="Arial" w:hAnsi="Arial" w:cs="Arial"/>
          <w:i/>
          <w:iCs/>
          <w:sz w:val="24"/>
          <w:szCs w:val="24"/>
          <w:u w:val="single"/>
        </w:rPr>
        <w:t>Entradas requeridas:</w:t>
      </w:r>
    </w:p>
    <w:p w14:paraId="7C67FEFA" w14:textId="77777777" w:rsidR="004639A4" w:rsidRPr="004639A4" w:rsidRDefault="004639A4" w:rsidP="004639A4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4639A4">
        <w:rPr>
          <w:rFonts w:ascii="Arial" w:hAnsi="Arial" w:cs="Arial"/>
          <w:sz w:val="24"/>
          <w:szCs w:val="24"/>
        </w:rPr>
        <w:t>f(x): Función a integrar (ej. x**2, sin(x) + x)</w:t>
      </w:r>
    </w:p>
    <w:p w14:paraId="3CADC5DD" w14:textId="77777777" w:rsidR="004639A4" w:rsidRPr="004639A4" w:rsidRDefault="004639A4" w:rsidP="004639A4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4639A4">
        <w:rPr>
          <w:rFonts w:ascii="Arial" w:hAnsi="Arial" w:cs="Arial"/>
          <w:sz w:val="24"/>
          <w:szCs w:val="24"/>
        </w:rPr>
        <w:t>a: Límite inferior</w:t>
      </w:r>
    </w:p>
    <w:p w14:paraId="718C91AA" w14:textId="77777777" w:rsidR="004639A4" w:rsidRPr="004639A4" w:rsidRDefault="004639A4" w:rsidP="004639A4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4639A4">
        <w:rPr>
          <w:rFonts w:ascii="Arial" w:hAnsi="Arial" w:cs="Arial"/>
          <w:sz w:val="24"/>
          <w:szCs w:val="24"/>
        </w:rPr>
        <w:t>b: Límite superior</w:t>
      </w:r>
    </w:p>
    <w:p w14:paraId="38BD138E" w14:textId="677B20D4" w:rsidR="004639A4" w:rsidRDefault="004639A4" w:rsidP="004639A4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4639A4">
        <w:rPr>
          <w:rFonts w:ascii="Arial" w:hAnsi="Arial" w:cs="Arial" w:hint="eastAsia"/>
          <w:sz w:val="24"/>
          <w:szCs w:val="24"/>
        </w:rPr>
        <w:t xml:space="preserve">n: Número de particiones (mayor </w:t>
      </w:r>
      <w:r w:rsidRPr="004639A4">
        <w:rPr>
          <w:rFonts w:ascii="Arial" w:hAnsi="Arial" w:cs="Arial" w:hint="eastAsia"/>
          <w:sz w:val="24"/>
          <w:szCs w:val="24"/>
        </w:rPr>
        <w:t>→</w:t>
      </w:r>
      <w:r w:rsidRPr="004639A4">
        <w:rPr>
          <w:rFonts w:ascii="Arial" w:hAnsi="Arial" w:cs="Arial" w:hint="eastAsia"/>
          <w:sz w:val="24"/>
          <w:szCs w:val="24"/>
        </w:rPr>
        <w:t xml:space="preserve"> más preciso)</w:t>
      </w:r>
    </w:p>
    <w:p w14:paraId="79A74FA3" w14:textId="3FAE2898" w:rsidR="00A0770F" w:rsidRPr="00A0770F" w:rsidRDefault="00A0770F" w:rsidP="00A0770F">
      <w:pPr>
        <w:jc w:val="center"/>
        <w:rPr>
          <w:rFonts w:ascii="Arial" w:hAnsi="Arial" w:cs="Arial" w:hint="eastAsia"/>
          <w:sz w:val="24"/>
          <w:szCs w:val="24"/>
        </w:rPr>
      </w:pPr>
      <w:r w:rsidRPr="009103E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7583400" wp14:editId="3CF9751D">
            <wp:extent cx="2596515" cy="2084832"/>
            <wp:effectExtent l="0" t="0" r="0" b="0"/>
            <wp:docPr id="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b="14025"/>
                    <a:stretch/>
                  </pic:blipFill>
                  <pic:spPr bwMode="auto">
                    <a:xfrm>
                      <a:off x="0" y="0"/>
                      <a:ext cx="2600337" cy="2087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8A057" w14:textId="2C75A679" w:rsidR="004639A4" w:rsidRPr="004639A4" w:rsidRDefault="004639A4" w:rsidP="004639A4">
      <w:pPr>
        <w:rPr>
          <w:rFonts w:ascii="Arial" w:hAnsi="Arial" w:cs="Arial"/>
          <w:i/>
          <w:iCs/>
          <w:sz w:val="24"/>
          <w:szCs w:val="24"/>
          <w:u w:val="single"/>
        </w:rPr>
      </w:pPr>
      <w:r w:rsidRPr="004639A4">
        <w:rPr>
          <w:rFonts w:ascii="Arial" w:hAnsi="Arial" w:cs="Arial"/>
          <w:i/>
          <w:iCs/>
          <w:sz w:val="24"/>
          <w:szCs w:val="24"/>
          <w:u w:val="single"/>
        </w:rPr>
        <w:lastRenderedPageBreak/>
        <w:t>Ejemplo:</w:t>
      </w:r>
    </w:p>
    <w:p w14:paraId="06DC09E4" w14:textId="77777777" w:rsidR="004639A4" w:rsidRPr="004639A4" w:rsidRDefault="004639A4" w:rsidP="004639A4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4639A4">
        <w:rPr>
          <w:rFonts w:ascii="Arial" w:hAnsi="Arial" w:cs="Arial"/>
          <w:sz w:val="24"/>
          <w:szCs w:val="24"/>
        </w:rPr>
        <w:t>f(x) = x**2</w:t>
      </w:r>
    </w:p>
    <w:p w14:paraId="5CBF462B" w14:textId="38803E1C" w:rsidR="004639A4" w:rsidRDefault="004639A4" w:rsidP="004639A4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4639A4">
        <w:rPr>
          <w:rFonts w:ascii="Arial" w:hAnsi="Arial" w:cs="Arial"/>
          <w:sz w:val="24"/>
          <w:szCs w:val="24"/>
        </w:rPr>
        <w:t>a = 0, b = 3, n = 6</w:t>
      </w:r>
    </w:p>
    <w:p w14:paraId="5BF32E0E" w14:textId="0FE608D3" w:rsidR="004639A4" w:rsidRDefault="00A0770F" w:rsidP="00A0770F">
      <w:pPr>
        <w:ind w:firstLine="360"/>
        <w:jc w:val="center"/>
        <w:rPr>
          <w:rFonts w:ascii="Arial" w:hAnsi="Arial" w:cs="Arial"/>
          <w:b/>
          <w:bCs/>
          <w:sz w:val="24"/>
          <w:szCs w:val="24"/>
        </w:rPr>
      </w:pPr>
      <w:r w:rsidRPr="009103EC">
        <w:rPr>
          <w:rFonts w:ascii="Arial" w:hAnsi="Arial" w:cs="Arial"/>
          <w:noProof/>
        </w:rPr>
        <w:drawing>
          <wp:inline distT="0" distB="0" distL="0" distR="0" wp14:anchorId="06ED3B08" wp14:editId="6CDB85F3">
            <wp:extent cx="4986020" cy="3175635"/>
            <wp:effectExtent l="0" t="0" r="5080" b="5715"/>
            <wp:docPr id="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602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16C3B" w14:textId="77777777" w:rsidR="00170C2F" w:rsidRDefault="00170C2F" w:rsidP="004639A4">
      <w:pPr>
        <w:ind w:firstLine="720"/>
        <w:rPr>
          <w:rFonts w:ascii="Arial" w:hAnsi="Arial" w:cs="Arial"/>
          <w:b/>
          <w:bCs/>
          <w:sz w:val="24"/>
          <w:szCs w:val="24"/>
        </w:rPr>
      </w:pPr>
    </w:p>
    <w:p w14:paraId="7888C32E" w14:textId="490EA9B5" w:rsidR="004639A4" w:rsidRDefault="004639A4" w:rsidP="004639A4">
      <w:pPr>
        <w:ind w:firstLine="720"/>
        <w:rPr>
          <w:rFonts w:ascii="Arial" w:hAnsi="Arial" w:cs="Arial"/>
          <w:b/>
          <w:bCs/>
          <w:sz w:val="24"/>
          <w:szCs w:val="24"/>
        </w:rPr>
      </w:pPr>
      <w:r w:rsidRPr="004639A4">
        <w:rPr>
          <w:rFonts w:ascii="Arial" w:hAnsi="Arial" w:cs="Arial"/>
          <w:b/>
          <w:bCs/>
          <w:sz w:val="24"/>
          <w:szCs w:val="24"/>
        </w:rPr>
        <w:t>6.2. Método de Newton-Raphson</w:t>
      </w:r>
    </w:p>
    <w:p w14:paraId="0F3B200E" w14:textId="2A7ED09D" w:rsidR="00A0770F" w:rsidRPr="004639A4" w:rsidRDefault="00A0770F" w:rsidP="00A0770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103EC">
        <w:rPr>
          <w:rFonts w:ascii="Arial" w:hAnsi="Arial" w:cs="Arial"/>
          <w:noProof/>
        </w:rPr>
        <w:drawing>
          <wp:inline distT="0" distB="0" distL="0" distR="0" wp14:anchorId="5E15D7FF" wp14:editId="1786BB43">
            <wp:extent cx="5708650" cy="456996"/>
            <wp:effectExtent l="0" t="0" r="0" b="635"/>
            <wp:docPr id="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8499" cy="467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8C312" w14:textId="77777777" w:rsidR="007D761A" w:rsidRDefault="004639A4" w:rsidP="004639A4">
      <w:pPr>
        <w:rPr>
          <w:rFonts w:ascii="Arial" w:hAnsi="Arial" w:cs="Arial"/>
          <w:noProof/>
        </w:rPr>
      </w:pPr>
      <w:r w:rsidRPr="004639A4">
        <w:rPr>
          <w:rFonts w:ascii="Arial" w:hAnsi="Arial" w:cs="Arial"/>
          <w:i/>
          <w:iCs/>
          <w:sz w:val="24"/>
          <w:szCs w:val="24"/>
          <w:u w:val="single"/>
        </w:rPr>
        <w:t>Propósito:</w:t>
      </w:r>
      <w:r w:rsidRPr="004639A4">
        <w:rPr>
          <w:rFonts w:ascii="Arial" w:hAnsi="Arial" w:cs="Arial"/>
          <w:sz w:val="24"/>
          <w:szCs w:val="24"/>
        </w:rPr>
        <w:t xml:space="preserve"> Encontrar raíces de una función mediante iteraciones.</w:t>
      </w:r>
      <w:r w:rsidR="007D761A" w:rsidRPr="007D761A">
        <w:rPr>
          <w:rFonts w:ascii="Arial" w:hAnsi="Arial" w:cs="Arial"/>
          <w:noProof/>
        </w:rPr>
        <w:t xml:space="preserve"> </w:t>
      </w:r>
    </w:p>
    <w:p w14:paraId="7ECD63FD" w14:textId="08FD21DD" w:rsidR="004639A4" w:rsidRPr="004639A4" w:rsidRDefault="007D761A" w:rsidP="007D761A">
      <w:pPr>
        <w:jc w:val="center"/>
        <w:rPr>
          <w:rFonts w:ascii="Arial" w:hAnsi="Arial" w:cs="Arial"/>
          <w:sz w:val="24"/>
          <w:szCs w:val="24"/>
        </w:rPr>
      </w:pPr>
      <w:r w:rsidRPr="009103EC">
        <w:rPr>
          <w:rFonts w:ascii="Arial" w:hAnsi="Arial" w:cs="Arial"/>
          <w:noProof/>
        </w:rPr>
        <w:drawing>
          <wp:inline distT="0" distB="0" distL="0" distR="0" wp14:anchorId="494C0727" wp14:editId="37384068">
            <wp:extent cx="3217545" cy="2121408"/>
            <wp:effectExtent l="0" t="0" r="1905" b="0"/>
            <wp:docPr id="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b="22852"/>
                    <a:stretch/>
                  </pic:blipFill>
                  <pic:spPr bwMode="auto">
                    <a:xfrm>
                      <a:off x="0" y="0"/>
                      <a:ext cx="3226419" cy="2127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D410CD" w14:textId="219CE4B4" w:rsidR="004639A4" w:rsidRPr="004639A4" w:rsidRDefault="004639A4" w:rsidP="004639A4">
      <w:pPr>
        <w:rPr>
          <w:rFonts w:ascii="Arial" w:hAnsi="Arial" w:cs="Arial"/>
          <w:i/>
          <w:iCs/>
          <w:sz w:val="24"/>
          <w:szCs w:val="24"/>
          <w:u w:val="single"/>
        </w:rPr>
      </w:pPr>
      <w:r w:rsidRPr="004639A4">
        <w:rPr>
          <w:rFonts w:ascii="Arial" w:hAnsi="Arial" w:cs="Arial"/>
          <w:i/>
          <w:iCs/>
          <w:sz w:val="24"/>
          <w:szCs w:val="24"/>
          <w:u w:val="single"/>
        </w:rPr>
        <w:lastRenderedPageBreak/>
        <w:t>Entradas requeridas:</w:t>
      </w:r>
    </w:p>
    <w:p w14:paraId="1A95435E" w14:textId="77777777" w:rsidR="004639A4" w:rsidRPr="004639A4" w:rsidRDefault="004639A4" w:rsidP="004639A4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4639A4">
        <w:rPr>
          <w:rFonts w:ascii="Arial" w:hAnsi="Arial" w:cs="Arial"/>
          <w:sz w:val="24"/>
          <w:szCs w:val="24"/>
        </w:rPr>
        <w:t>f(x): Función original</w:t>
      </w:r>
    </w:p>
    <w:p w14:paraId="6B463E25" w14:textId="77777777" w:rsidR="004639A4" w:rsidRPr="004639A4" w:rsidRDefault="004639A4" w:rsidP="004639A4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4639A4">
        <w:rPr>
          <w:rFonts w:ascii="Arial" w:hAnsi="Arial" w:cs="Arial"/>
          <w:sz w:val="24"/>
          <w:szCs w:val="24"/>
        </w:rPr>
        <w:t>f'(x): Derivada de la función</w:t>
      </w:r>
    </w:p>
    <w:p w14:paraId="00CAF8D9" w14:textId="77777777" w:rsidR="004639A4" w:rsidRPr="004639A4" w:rsidRDefault="004639A4" w:rsidP="004639A4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4639A4">
        <w:rPr>
          <w:rFonts w:ascii="Arial" w:hAnsi="Arial" w:cs="Arial"/>
          <w:sz w:val="24"/>
          <w:szCs w:val="24"/>
        </w:rPr>
        <w:t>x0: Valor inicial de aproximación</w:t>
      </w:r>
    </w:p>
    <w:p w14:paraId="05B9436D" w14:textId="77777777" w:rsidR="004639A4" w:rsidRPr="004639A4" w:rsidRDefault="004639A4" w:rsidP="004639A4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4639A4">
        <w:rPr>
          <w:rFonts w:ascii="Arial" w:hAnsi="Arial" w:cs="Arial"/>
          <w:sz w:val="24"/>
          <w:szCs w:val="24"/>
        </w:rPr>
        <w:t>Iteraciones: Número máximo de pasos</w:t>
      </w:r>
    </w:p>
    <w:p w14:paraId="0340D435" w14:textId="1AFE82AB" w:rsidR="004639A4" w:rsidRPr="004639A4" w:rsidRDefault="004639A4" w:rsidP="004639A4">
      <w:pPr>
        <w:rPr>
          <w:rFonts w:ascii="Arial" w:hAnsi="Arial" w:cs="Arial"/>
          <w:i/>
          <w:iCs/>
          <w:sz w:val="24"/>
          <w:szCs w:val="24"/>
          <w:u w:val="single"/>
        </w:rPr>
      </w:pPr>
      <w:r w:rsidRPr="004639A4">
        <w:rPr>
          <w:rFonts w:ascii="Arial" w:hAnsi="Arial" w:cs="Arial"/>
          <w:i/>
          <w:iCs/>
          <w:sz w:val="24"/>
          <w:szCs w:val="24"/>
          <w:u w:val="single"/>
        </w:rPr>
        <w:t>Ejemplo:</w:t>
      </w:r>
    </w:p>
    <w:p w14:paraId="6919B068" w14:textId="77777777" w:rsidR="004639A4" w:rsidRPr="004639A4" w:rsidRDefault="004639A4" w:rsidP="004639A4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4639A4">
        <w:rPr>
          <w:rFonts w:ascii="Arial" w:hAnsi="Arial" w:cs="Arial"/>
          <w:sz w:val="24"/>
          <w:szCs w:val="24"/>
        </w:rPr>
        <w:t>f(x) = x**3 - 4*x + 1</w:t>
      </w:r>
    </w:p>
    <w:p w14:paraId="1991825B" w14:textId="77777777" w:rsidR="004639A4" w:rsidRPr="004639A4" w:rsidRDefault="004639A4" w:rsidP="004639A4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4639A4">
        <w:rPr>
          <w:rFonts w:ascii="Arial" w:hAnsi="Arial" w:cs="Arial"/>
          <w:sz w:val="24"/>
          <w:szCs w:val="24"/>
        </w:rPr>
        <w:t>f'(x) = 3*x**2 - 4</w:t>
      </w:r>
    </w:p>
    <w:p w14:paraId="7E429374" w14:textId="1DC8DF5F" w:rsidR="004639A4" w:rsidRDefault="004639A4" w:rsidP="004639A4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4639A4">
        <w:rPr>
          <w:rFonts w:ascii="Arial" w:hAnsi="Arial" w:cs="Arial"/>
          <w:sz w:val="24"/>
          <w:szCs w:val="24"/>
        </w:rPr>
        <w:t>x0 = 0, Iteraciones = 5</w:t>
      </w:r>
    </w:p>
    <w:p w14:paraId="3E2E0F89" w14:textId="371A3615" w:rsidR="007D761A" w:rsidRPr="007D761A" w:rsidRDefault="007D761A" w:rsidP="007D761A">
      <w:pPr>
        <w:jc w:val="center"/>
        <w:rPr>
          <w:rFonts w:ascii="Arial" w:hAnsi="Arial" w:cs="Arial"/>
          <w:sz w:val="24"/>
          <w:szCs w:val="24"/>
        </w:rPr>
      </w:pPr>
      <w:r w:rsidRPr="009103EC">
        <w:rPr>
          <w:rFonts w:ascii="Arial" w:hAnsi="Arial" w:cs="Arial"/>
          <w:noProof/>
        </w:rPr>
        <w:drawing>
          <wp:inline distT="0" distB="0" distL="0" distR="0" wp14:anchorId="03999D9F" wp14:editId="17417A19">
            <wp:extent cx="1898650" cy="414655"/>
            <wp:effectExtent l="0" t="0" r="6350" b="4445"/>
            <wp:docPr id="1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27F9C" w14:textId="0579D299" w:rsidR="00A0770F" w:rsidRDefault="007D761A" w:rsidP="00A0770F">
      <w:pPr>
        <w:jc w:val="center"/>
        <w:rPr>
          <w:rFonts w:ascii="Arial" w:hAnsi="Arial" w:cs="Arial"/>
          <w:sz w:val="24"/>
          <w:szCs w:val="24"/>
        </w:rPr>
      </w:pPr>
      <w:r w:rsidRPr="009103EC">
        <w:rPr>
          <w:rFonts w:ascii="Arial" w:hAnsi="Arial" w:cs="Arial"/>
          <w:noProof/>
        </w:rPr>
        <w:drawing>
          <wp:inline distT="0" distB="0" distL="0" distR="0" wp14:anchorId="3EF95430" wp14:editId="399FA8F1">
            <wp:extent cx="4629150" cy="2604135"/>
            <wp:effectExtent l="0" t="0" r="0" b="5715"/>
            <wp:docPr id="1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0F34D" w14:textId="4CB3C988" w:rsidR="007D761A" w:rsidRDefault="007D761A" w:rsidP="007D761A">
      <w:pPr>
        <w:rPr>
          <w:rFonts w:ascii="Arial" w:hAnsi="Arial" w:cs="Arial"/>
          <w:sz w:val="24"/>
          <w:szCs w:val="24"/>
        </w:rPr>
      </w:pPr>
      <w:r w:rsidRPr="004639A4">
        <w:rPr>
          <w:rFonts w:ascii="Arial" w:hAnsi="Arial" w:cs="Arial"/>
          <w:sz w:val="24"/>
          <w:szCs w:val="24"/>
        </w:rPr>
        <w:t>El programa muestra una tabla detallada y una gráfica con los puntos evaluados.</w:t>
      </w:r>
    </w:p>
    <w:p w14:paraId="61824B22" w14:textId="5E894233" w:rsidR="004639A4" w:rsidRDefault="004639A4" w:rsidP="004639A4">
      <w:pPr>
        <w:rPr>
          <w:rFonts w:ascii="Arial" w:hAnsi="Arial" w:cs="Arial"/>
          <w:sz w:val="24"/>
          <w:szCs w:val="24"/>
        </w:rPr>
      </w:pPr>
    </w:p>
    <w:p w14:paraId="0F13A7BB" w14:textId="6E5E936A" w:rsidR="004639A4" w:rsidRDefault="004639A4" w:rsidP="004639A4">
      <w:pPr>
        <w:ind w:firstLine="720"/>
        <w:rPr>
          <w:rFonts w:ascii="Arial" w:hAnsi="Arial" w:cs="Arial"/>
          <w:b/>
          <w:bCs/>
          <w:sz w:val="24"/>
          <w:szCs w:val="24"/>
        </w:rPr>
      </w:pPr>
      <w:r w:rsidRPr="004639A4">
        <w:rPr>
          <w:rFonts w:ascii="Arial" w:hAnsi="Arial" w:cs="Arial"/>
          <w:b/>
          <w:bCs/>
          <w:sz w:val="24"/>
          <w:szCs w:val="24"/>
        </w:rPr>
        <w:t>6.3. Método de Euler</w:t>
      </w:r>
    </w:p>
    <w:p w14:paraId="3D4A40E8" w14:textId="4ED54146" w:rsidR="007D761A" w:rsidRPr="004639A4" w:rsidRDefault="007D761A" w:rsidP="007D761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103EC">
        <w:rPr>
          <w:rFonts w:ascii="Arial" w:hAnsi="Arial" w:cs="Arial"/>
          <w:noProof/>
        </w:rPr>
        <w:drawing>
          <wp:inline distT="0" distB="0" distL="0" distR="0" wp14:anchorId="66360487" wp14:editId="35D46695">
            <wp:extent cx="5485130" cy="555625"/>
            <wp:effectExtent l="0" t="0" r="1270" b="0"/>
            <wp:docPr id="1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55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286A8" w14:textId="730E4DE9" w:rsidR="004639A4" w:rsidRDefault="004639A4" w:rsidP="004639A4">
      <w:pPr>
        <w:rPr>
          <w:rFonts w:ascii="Arial" w:hAnsi="Arial" w:cs="Arial"/>
          <w:sz w:val="24"/>
          <w:szCs w:val="24"/>
        </w:rPr>
      </w:pPr>
      <w:r w:rsidRPr="004639A4">
        <w:rPr>
          <w:rFonts w:ascii="Arial" w:hAnsi="Arial" w:cs="Arial"/>
          <w:i/>
          <w:iCs/>
          <w:sz w:val="24"/>
          <w:szCs w:val="24"/>
          <w:u w:val="single"/>
        </w:rPr>
        <w:t>Propósito:</w:t>
      </w:r>
      <w:r w:rsidRPr="004639A4">
        <w:rPr>
          <w:rFonts w:ascii="Arial" w:hAnsi="Arial" w:cs="Arial"/>
          <w:sz w:val="24"/>
          <w:szCs w:val="24"/>
        </w:rPr>
        <w:t xml:space="preserve"> Aproximar soluciones de ecuaciones diferenciales ordinarias (EDO) de primer orden: y' = </w:t>
      </w:r>
      <w:proofErr w:type="gramStart"/>
      <w:r w:rsidRPr="004639A4">
        <w:rPr>
          <w:rFonts w:ascii="Arial" w:hAnsi="Arial" w:cs="Arial"/>
          <w:sz w:val="24"/>
          <w:szCs w:val="24"/>
        </w:rPr>
        <w:t>f(</w:t>
      </w:r>
      <w:proofErr w:type="gramEnd"/>
      <w:r w:rsidRPr="004639A4">
        <w:rPr>
          <w:rFonts w:ascii="Arial" w:hAnsi="Arial" w:cs="Arial"/>
          <w:sz w:val="24"/>
          <w:szCs w:val="24"/>
        </w:rPr>
        <w:t>x, y).</w:t>
      </w:r>
    </w:p>
    <w:p w14:paraId="06CFE640" w14:textId="31E9A75E" w:rsidR="007D761A" w:rsidRPr="004639A4" w:rsidRDefault="007D761A" w:rsidP="007D761A">
      <w:pPr>
        <w:jc w:val="center"/>
        <w:rPr>
          <w:rFonts w:ascii="Arial" w:hAnsi="Arial" w:cs="Arial"/>
          <w:sz w:val="24"/>
          <w:szCs w:val="24"/>
        </w:rPr>
      </w:pPr>
      <w:r w:rsidRPr="009103EC">
        <w:rPr>
          <w:rFonts w:ascii="Arial" w:hAnsi="Arial" w:cs="Arial"/>
          <w:noProof/>
        </w:rPr>
        <w:lastRenderedPageBreak/>
        <w:drawing>
          <wp:inline distT="0" distB="0" distL="0" distR="0" wp14:anchorId="6BC69D9C" wp14:editId="0C0DD7E2">
            <wp:extent cx="5486400" cy="3086100"/>
            <wp:effectExtent l="0" t="0" r="0" b="0"/>
            <wp:docPr id="1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411F2" w14:textId="538E8F65" w:rsidR="004639A4" w:rsidRPr="004639A4" w:rsidRDefault="004639A4" w:rsidP="004639A4">
      <w:pPr>
        <w:rPr>
          <w:rFonts w:ascii="Arial" w:hAnsi="Arial" w:cs="Arial"/>
          <w:i/>
          <w:iCs/>
          <w:sz w:val="24"/>
          <w:szCs w:val="24"/>
          <w:u w:val="single"/>
        </w:rPr>
      </w:pPr>
      <w:r w:rsidRPr="004639A4">
        <w:rPr>
          <w:rFonts w:ascii="Arial" w:hAnsi="Arial" w:cs="Arial"/>
          <w:i/>
          <w:iCs/>
          <w:sz w:val="24"/>
          <w:szCs w:val="24"/>
          <w:u w:val="single"/>
        </w:rPr>
        <w:t>Entradas requeridas:</w:t>
      </w:r>
    </w:p>
    <w:p w14:paraId="40A13B3E" w14:textId="77777777" w:rsidR="004639A4" w:rsidRPr="004639A4" w:rsidRDefault="004639A4" w:rsidP="004639A4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proofErr w:type="gramStart"/>
      <w:r w:rsidRPr="004639A4">
        <w:rPr>
          <w:rFonts w:ascii="Arial" w:hAnsi="Arial" w:cs="Arial"/>
          <w:sz w:val="24"/>
          <w:szCs w:val="24"/>
        </w:rPr>
        <w:t>f(</w:t>
      </w:r>
      <w:proofErr w:type="gramEnd"/>
      <w:r w:rsidRPr="004639A4">
        <w:rPr>
          <w:rFonts w:ascii="Arial" w:hAnsi="Arial" w:cs="Arial"/>
          <w:sz w:val="24"/>
          <w:szCs w:val="24"/>
        </w:rPr>
        <w:t>x, y): Ecuación diferencial</w:t>
      </w:r>
    </w:p>
    <w:p w14:paraId="046A9A8F" w14:textId="77777777" w:rsidR="004639A4" w:rsidRPr="004639A4" w:rsidRDefault="004639A4" w:rsidP="004639A4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4639A4">
        <w:rPr>
          <w:rFonts w:ascii="Arial" w:hAnsi="Arial" w:cs="Arial"/>
          <w:sz w:val="24"/>
          <w:szCs w:val="24"/>
        </w:rPr>
        <w:t>x0, y0: Condiciones iniciales</w:t>
      </w:r>
    </w:p>
    <w:p w14:paraId="08B81C0C" w14:textId="77777777" w:rsidR="004639A4" w:rsidRPr="004639A4" w:rsidRDefault="004639A4" w:rsidP="004639A4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4639A4">
        <w:rPr>
          <w:rFonts w:ascii="Arial" w:hAnsi="Arial" w:cs="Arial"/>
          <w:sz w:val="24"/>
          <w:szCs w:val="24"/>
        </w:rPr>
        <w:t>h: Tamaño del paso</w:t>
      </w:r>
    </w:p>
    <w:p w14:paraId="1A189F66" w14:textId="77777777" w:rsidR="004639A4" w:rsidRPr="004639A4" w:rsidRDefault="004639A4" w:rsidP="004639A4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4639A4">
        <w:rPr>
          <w:rFonts w:ascii="Arial" w:hAnsi="Arial" w:cs="Arial"/>
          <w:sz w:val="24"/>
          <w:szCs w:val="24"/>
        </w:rPr>
        <w:t>Iteraciones: Número de pasos</w:t>
      </w:r>
    </w:p>
    <w:p w14:paraId="6B11CC0B" w14:textId="2F443E7E" w:rsidR="004639A4" w:rsidRPr="004639A4" w:rsidRDefault="004639A4" w:rsidP="004639A4">
      <w:pPr>
        <w:rPr>
          <w:rFonts w:ascii="Arial" w:hAnsi="Arial" w:cs="Arial"/>
          <w:i/>
          <w:iCs/>
          <w:sz w:val="24"/>
          <w:szCs w:val="24"/>
          <w:u w:val="single"/>
        </w:rPr>
      </w:pPr>
      <w:r w:rsidRPr="004639A4">
        <w:rPr>
          <w:rFonts w:ascii="Arial" w:hAnsi="Arial" w:cs="Arial"/>
          <w:i/>
          <w:iCs/>
          <w:sz w:val="24"/>
          <w:szCs w:val="24"/>
          <w:u w:val="single"/>
        </w:rPr>
        <w:t>Ejemplo:</w:t>
      </w:r>
    </w:p>
    <w:p w14:paraId="24CDC51F" w14:textId="77777777" w:rsidR="004639A4" w:rsidRPr="004639A4" w:rsidRDefault="004639A4" w:rsidP="004639A4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proofErr w:type="gramStart"/>
      <w:r w:rsidRPr="004639A4">
        <w:rPr>
          <w:rFonts w:ascii="Arial" w:hAnsi="Arial" w:cs="Arial"/>
          <w:sz w:val="24"/>
          <w:szCs w:val="24"/>
        </w:rPr>
        <w:t>f(</w:t>
      </w:r>
      <w:proofErr w:type="gramEnd"/>
      <w:r w:rsidRPr="004639A4">
        <w:rPr>
          <w:rFonts w:ascii="Arial" w:hAnsi="Arial" w:cs="Arial"/>
          <w:sz w:val="24"/>
          <w:szCs w:val="24"/>
        </w:rPr>
        <w:t>x, y) = x + y</w:t>
      </w:r>
    </w:p>
    <w:p w14:paraId="52BD791D" w14:textId="3EB24052" w:rsidR="004639A4" w:rsidRDefault="004639A4" w:rsidP="004639A4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4639A4">
        <w:rPr>
          <w:rFonts w:ascii="Arial" w:hAnsi="Arial" w:cs="Arial"/>
          <w:sz w:val="24"/>
          <w:szCs w:val="24"/>
        </w:rPr>
        <w:t>x0 = 0, y0 = 1, h = 0.1, Iteraciones = 5</w:t>
      </w:r>
    </w:p>
    <w:p w14:paraId="575A65A6" w14:textId="535E19F7" w:rsidR="004639A4" w:rsidRDefault="007D761A" w:rsidP="007D761A">
      <w:pPr>
        <w:jc w:val="center"/>
        <w:rPr>
          <w:rFonts w:ascii="Arial" w:hAnsi="Arial" w:cs="Arial"/>
          <w:sz w:val="24"/>
          <w:szCs w:val="24"/>
        </w:rPr>
      </w:pPr>
      <w:r w:rsidRPr="009103EC">
        <w:rPr>
          <w:rFonts w:ascii="Arial" w:hAnsi="Arial" w:cs="Arial"/>
          <w:noProof/>
        </w:rPr>
        <w:drawing>
          <wp:inline distT="0" distB="0" distL="0" distR="0" wp14:anchorId="5C16F99D" wp14:editId="3E0F7786">
            <wp:extent cx="4555490" cy="2562225"/>
            <wp:effectExtent l="0" t="0" r="0" b="9525"/>
            <wp:docPr id="1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549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3553F" w14:textId="03024E27" w:rsidR="007D761A" w:rsidRDefault="007D761A" w:rsidP="007D761A">
      <w:pPr>
        <w:jc w:val="center"/>
        <w:rPr>
          <w:rFonts w:ascii="Arial" w:hAnsi="Arial" w:cs="Arial"/>
          <w:sz w:val="24"/>
          <w:szCs w:val="24"/>
        </w:rPr>
      </w:pPr>
      <w:r w:rsidRPr="009103EC">
        <w:rPr>
          <w:rFonts w:ascii="Arial" w:hAnsi="Arial" w:cs="Arial"/>
          <w:noProof/>
        </w:rPr>
        <w:lastRenderedPageBreak/>
        <w:drawing>
          <wp:inline distT="0" distB="0" distL="0" distR="0" wp14:anchorId="0A7CD1EA" wp14:editId="00CF92FB">
            <wp:extent cx="4003040" cy="1635760"/>
            <wp:effectExtent l="0" t="0" r="0" b="2540"/>
            <wp:docPr id="1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3040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836A7" w14:textId="77777777" w:rsidR="007D761A" w:rsidRPr="004639A4" w:rsidRDefault="007D761A" w:rsidP="004639A4">
      <w:pPr>
        <w:rPr>
          <w:rFonts w:ascii="Arial" w:hAnsi="Arial" w:cs="Arial"/>
          <w:sz w:val="24"/>
          <w:szCs w:val="24"/>
        </w:rPr>
      </w:pPr>
    </w:p>
    <w:p w14:paraId="018EE02A" w14:textId="77777777" w:rsidR="004639A4" w:rsidRPr="004639A4" w:rsidRDefault="004639A4" w:rsidP="00A0770F">
      <w:pPr>
        <w:ind w:firstLine="720"/>
        <w:rPr>
          <w:rFonts w:ascii="Arial" w:hAnsi="Arial" w:cs="Arial"/>
          <w:b/>
          <w:bCs/>
          <w:sz w:val="24"/>
          <w:szCs w:val="24"/>
        </w:rPr>
      </w:pPr>
      <w:r w:rsidRPr="004639A4">
        <w:rPr>
          <w:rFonts w:ascii="Arial" w:hAnsi="Arial" w:cs="Arial"/>
          <w:b/>
          <w:bCs/>
          <w:sz w:val="24"/>
          <w:szCs w:val="24"/>
        </w:rPr>
        <w:t>6.4. Método de Euler Mejorado</w:t>
      </w:r>
    </w:p>
    <w:p w14:paraId="15573ABC" w14:textId="4573AB1D" w:rsidR="004639A4" w:rsidRDefault="004639A4" w:rsidP="004639A4">
      <w:pPr>
        <w:rPr>
          <w:rFonts w:ascii="Arial" w:hAnsi="Arial" w:cs="Arial"/>
          <w:sz w:val="24"/>
          <w:szCs w:val="24"/>
        </w:rPr>
      </w:pPr>
      <w:r w:rsidRPr="004639A4">
        <w:rPr>
          <w:rFonts w:ascii="Arial" w:hAnsi="Arial" w:cs="Arial"/>
          <w:i/>
          <w:iCs/>
          <w:sz w:val="24"/>
          <w:szCs w:val="24"/>
          <w:u w:val="single"/>
        </w:rPr>
        <w:t>Propósito:</w:t>
      </w:r>
      <w:r w:rsidRPr="004639A4">
        <w:rPr>
          <w:rFonts w:ascii="Arial" w:hAnsi="Arial" w:cs="Arial"/>
          <w:sz w:val="24"/>
          <w:szCs w:val="24"/>
        </w:rPr>
        <w:t xml:space="preserve"> Versión refinada del método de Euler que usa predicción + corrección.</w:t>
      </w:r>
    </w:p>
    <w:p w14:paraId="0178453D" w14:textId="58EF1D3D" w:rsidR="007D761A" w:rsidRPr="004639A4" w:rsidRDefault="007D761A" w:rsidP="007D761A">
      <w:pPr>
        <w:jc w:val="center"/>
        <w:rPr>
          <w:rFonts w:ascii="Arial" w:hAnsi="Arial" w:cs="Arial"/>
          <w:sz w:val="24"/>
          <w:szCs w:val="24"/>
        </w:rPr>
      </w:pPr>
      <w:r w:rsidRPr="009103EC">
        <w:rPr>
          <w:rFonts w:ascii="Arial" w:hAnsi="Arial" w:cs="Arial"/>
          <w:noProof/>
        </w:rPr>
        <w:drawing>
          <wp:inline distT="0" distB="0" distL="0" distR="0" wp14:anchorId="6841A03F" wp14:editId="72E833B1">
            <wp:extent cx="5481320" cy="501015"/>
            <wp:effectExtent l="0" t="0" r="5080" b="0"/>
            <wp:docPr id="20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4F931" w14:textId="77777777" w:rsidR="004639A4" w:rsidRPr="004639A4" w:rsidRDefault="004639A4" w:rsidP="004639A4">
      <w:pPr>
        <w:rPr>
          <w:rFonts w:ascii="Arial" w:hAnsi="Arial" w:cs="Arial"/>
          <w:sz w:val="24"/>
          <w:szCs w:val="24"/>
        </w:rPr>
      </w:pPr>
      <w:r w:rsidRPr="004639A4">
        <w:rPr>
          <w:rFonts w:ascii="Arial" w:hAnsi="Arial" w:cs="Arial"/>
          <w:i/>
          <w:iCs/>
          <w:sz w:val="24"/>
          <w:szCs w:val="24"/>
          <w:u w:val="single"/>
        </w:rPr>
        <w:t>Entradas:</w:t>
      </w:r>
      <w:r w:rsidRPr="004639A4">
        <w:rPr>
          <w:rFonts w:ascii="Arial" w:hAnsi="Arial" w:cs="Arial"/>
          <w:sz w:val="24"/>
          <w:szCs w:val="24"/>
        </w:rPr>
        <w:t xml:space="preserve"> mismas que Euler.</w:t>
      </w:r>
    </w:p>
    <w:p w14:paraId="78889DCC" w14:textId="3E9BDA86" w:rsidR="004639A4" w:rsidRPr="004639A4" w:rsidRDefault="007D761A" w:rsidP="007D761A">
      <w:pPr>
        <w:jc w:val="center"/>
        <w:rPr>
          <w:rFonts w:ascii="Arial" w:hAnsi="Arial" w:cs="Arial"/>
          <w:sz w:val="24"/>
          <w:szCs w:val="24"/>
        </w:rPr>
      </w:pPr>
      <w:r w:rsidRPr="009103EC">
        <w:rPr>
          <w:rFonts w:ascii="Arial" w:hAnsi="Arial" w:cs="Arial"/>
          <w:noProof/>
        </w:rPr>
        <w:drawing>
          <wp:inline distT="0" distB="0" distL="0" distR="0" wp14:anchorId="7C1B2336" wp14:editId="122DD97B">
            <wp:extent cx="5486400" cy="3086100"/>
            <wp:effectExtent l="0" t="0" r="0" b="0"/>
            <wp:docPr id="22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DA88B" w14:textId="07819C6A" w:rsidR="004639A4" w:rsidRPr="004639A4" w:rsidRDefault="004639A4" w:rsidP="004639A4">
      <w:pPr>
        <w:rPr>
          <w:rFonts w:ascii="Arial" w:hAnsi="Arial" w:cs="Arial"/>
          <w:i/>
          <w:iCs/>
          <w:sz w:val="24"/>
          <w:szCs w:val="24"/>
          <w:u w:val="single"/>
        </w:rPr>
      </w:pPr>
      <w:r w:rsidRPr="004639A4">
        <w:rPr>
          <w:rFonts w:ascii="Arial" w:hAnsi="Arial" w:cs="Arial"/>
          <w:i/>
          <w:iCs/>
          <w:sz w:val="24"/>
          <w:szCs w:val="24"/>
          <w:u w:val="single"/>
        </w:rPr>
        <w:t>Salida adicional:</w:t>
      </w:r>
    </w:p>
    <w:p w14:paraId="7707A4E0" w14:textId="77777777" w:rsidR="004639A4" w:rsidRPr="004639A4" w:rsidRDefault="004639A4" w:rsidP="004639A4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4639A4">
        <w:rPr>
          <w:rFonts w:ascii="Arial" w:hAnsi="Arial" w:cs="Arial"/>
          <w:sz w:val="24"/>
          <w:szCs w:val="24"/>
        </w:rPr>
        <w:t>Columna de Predicción</w:t>
      </w:r>
    </w:p>
    <w:p w14:paraId="7B4D110B" w14:textId="77777777" w:rsidR="004639A4" w:rsidRPr="004639A4" w:rsidRDefault="004639A4" w:rsidP="004639A4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4639A4">
        <w:rPr>
          <w:rFonts w:ascii="Arial" w:hAnsi="Arial" w:cs="Arial"/>
          <w:sz w:val="24"/>
          <w:szCs w:val="24"/>
        </w:rPr>
        <w:t>Columna de Corrección (valor final ajustado)</w:t>
      </w:r>
    </w:p>
    <w:p w14:paraId="50C76823" w14:textId="77777777" w:rsidR="00170C2F" w:rsidRDefault="00170C2F" w:rsidP="004639A4">
      <w:pPr>
        <w:rPr>
          <w:rFonts w:ascii="Arial" w:hAnsi="Arial" w:cs="Arial"/>
          <w:i/>
          <w:iCs/>
          <w:sz w:val="24"/>
          <w:szCs w:val="24"/>
          <w:u w:val="single"/>
        </w:rPr>
      </w:pPr>
    </w:p>
    <w:p w14:paraId="0036DBFC" w14:textId="040BB911" w:rsidR="004639A4" w:rsidRPr="004639A4" w:rsidRDefault="004639A4" w:rsidP="004639A4">
      <w:pPr>
        <w:rPr>
          <w:rFonts w:ascii="Arial" w:hAnsi="Arial" w:cs="Arial"/>
          <w:i/>
          <w:iCs/>
          <w:sz w:val="24"/>
          <w:szCs w:val="24"/>
          <w:u w:val="single"/>
        </w:rPr>
      </w:pPr>
      <w:r w:rsidRPr="004639A4">
        <w:rPr>
          <w:rFonts w:ascii="Arial" w:hAnsi="Arial" w:cs="Arial"/>
          <w:i/>
          <w:iCs/>
          <w:sz w:val="24"/>
          <w:szCs w:val="24"/>
          <w:u w:val="single"/>
        </w:rPr>
        <w:lastRenderedPageBreak/>
        <w:t>Ejemplo:</w:t>
      </w:r>
    </w:p>
    <w:p w14:paraId="53A209B1" w14:textId="77777777" w:rsidR="004639A4" w:rsidRPr="004639A4" w:rsidRDefault="004639A4" w:rsidP="004639A4">
      <w:pPr>
        <w:pStyle w:val="Prrafodelista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proofErr w:type="gramStart"/>
      <w:r w:rsidRPr="004639A4">
        <w:rPr>
          <w:rFonts w:ascii="Arial" w:hAnsi="Arial" w:cs="Arial"/>
          <w:sz w:val="24"/>
          <w:szCs w:val="24"/>
        </w:rPr>
        <w:t>f(</w:t>
      </w:r>
      <w:proofErr w:type="gramEnd"/>
      <w:r w:rsidRPr="004639A4">
        <w:rPr>
          <w:rFonts w:ascii="Arial" w:hAnsi="Arial" w:cs="Arial"/>
          <w:sz w:val="24"/>
          <w:szCs w:val="24"/>
        </w:rPr>
        <w:t xml:space="preserve">x, y) = x**2 - y**2 + </w:t>
      </w:r>
      <w:proofErr w:type="spellStart"/>
      <w:r w:rsidRPr="004639A4">
        <w:rPr>
          <w:rFonts w:ascii="Arial" w:hAnsi="Arial" w:cs="Arial"/>
          <w:sz w:val="24"/>
          <w:szCs w:val="24"/>
        </w:rPr>
        <w:t>exp</w:t>
      </w:r>
      <w:proofErr w:type="spellEnd"/>
      <w:r w:rsidRPr="004639A4">
        <w:rPr>
          <w:rFonts w:ascii="Arial" w:hAnsi="Arial" w:cs="Arial"/>
          <w:sz w:val="24"/>
          <w:szCs w:val="24"/>
        </w:rPr>
        <w:t>(-x)</w:t>
      </w:r>
    </w:p>
    <w:p w14:paraId="7FB2F72A" w14:textId="60A4BAA6" w:rsidR="004639A4" w:rsidRDefault="004639A4" w:rsidP="004639A4">
      <w:pPr>
        <w:pStyle w:val="Prrafodelista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4639A4">
        <w:rPr>
          <w:rFonts w:ascii="Arial" w:hAnsi="Arial" w:cs="Arial"/>
          <w:sz w:val="24"/>
          <w:szCs w:val="24"/>
        </w:rPr>
        <w:t>x0 = 0, y0 = 1, h = 0.1, Iteraciones = 5</w:t>
      </w:r>
    </w:p>
    <w:p w14:paraId="2A994FE4" w14:textId="14BD7C72" w:rsidR="004639A4" w:rsidRDefault="007D761A" w:rsidP="007D761A">
      <w:pPr>
        <w:jc w:val="center"/>
        <w:rPr>
          <w:rFonts w:ascii="Arial" w:hAnsi="Arial" w:cs="Arial"/>
          <w:sz w:val="24"/>
          <w:szCs w:val="24"/>
        </w:rPr>
      </w:pPr>
      <w:r w:rsidRPr="009103EC">
        <w:rPr>
          <w:rFonts w:ascii="Arial" w:hAnsi="Arial" w:cs="Arial"/>
          <w:noProof/>
        </w:rPr>
        <w:drawing>
          <wp:inline distT="0" distB="0" distL="0" distR="0" wp14:anchorId="26207BDF" wp14:editId="0E84E071">
            <wp:extent cx="4619625" cy="2598420"/>
            <wp:effectExtent l="0" t="0" r="9525" b="0"/>
            <wp:docPr id="25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BD0FE" w14:textId="116D873A" w:rsidR="007D761A" w:rsidRDefault="007D761A" w:rsidP="007D761A">
      <w:pPr>
        <w:jc w:val="center"/>
        <w:rPr>
          <w:rFonts w:ascii="Arial" w:hAnsi="Arial" w:cs="Arial"/>
          <w:sz w:val="24"/>
          <w:szCs w:val="24"/>
        </w:rPr>
      </w:pPr>
      <w:r w:rsidRPr="009103EC">
        <w:rPr>
          <w:rFonts w:ascii="Arial" w:hAnsi="Arial" w:cs="Arial"/>
          <w:noProof/>
        </w:rPr>
        <w:drawing>
          <wp:inline distT="0" distB="0" distL="0" distR="0" wp14:anchorId="31E98593" wp14:editId="70610DFA">
            <wp:extent cx="4123055" cy="1430655"/>
            <wp:effectExtent l="0" t="0" r="0" b="0"/>
            <wp:docPr id="2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305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1BFDC" w14:textId="77777777" w:rsidR="007D761A" w:rsidRDefault="007D761A" w:rsidP="004639A4">
      <w:pPr>
        <w:rPr>
          <w:rFonts w:ascii="Arial" w:hAnsi="Arial" w:cs="Arial"/>
          <w:sz w:val="24"/>
          <w:szCs w:val="24"/>
        </w:rPr>
      </w:pPr>
    </w:p>
    <w:p w14:paraId="06DB9764" w14:textId="77777777" w:rsidR="004639A4" w:rsidRPr="004639A4" w:rsidRDefault="004639A4" w:rsidP="00A0770F">
      <w:pPr>
        <w:ind w:firstLine="720"/>
        <w:rPr>
          <w:rFonts w:ascii="Arial" w:hAnsi="Arial" w:cs="Arial"/>
          <w:b/>
          <w:bCs/>
          <w:sz w:val="24"/>
          <w:szCs w:val="24"/>
        </w:rPr>
      </w:pPr>
      <w:r w:rsidRPr="004639A4">
        <w:rPr>
          <w:rFonts w:ascii="Arial" w:hAnsi="Arial" w:cs="Arial"/>
          <w:b/>
          <w:bCs/>
          <w:sz w:val="24"/>
          <w:szCs w:val="24"/>
        </w:rPr>
        <w:t>6.5. Método de Runge-</w:t>
      </w:r>
      <w:proofErr w:type="spellStart"/>
      <w:r w:rsidRPr="004639A4">
        <w:rPr>
          <w:rFonts w:ascii="Arial" w:hAnsi="Arial" w:cs="Arial"/>
          <w:b/>
          <w:bCs/>
          <w:sz w:val="24"/>
          <w:szCs w:val="24"/>
        </w:rPr>
        <w:t>Kutta</w:t>
      </w:r>
      <w:proofErr w:type="spellEnd"/>
      <w:r w:rsidRPr="004639A4">
        <w:rPr>
          <w:rFonts w:ascii="Arial" w:hAnsi="Arial" w:cs="Arial"/>
          <w:b/>
          <w:bCs/>
          <w:sz w:val="24"/>
          <w:szCs w:val="24"/>
        </w:rPr>
        <w:t xml:space="preserve"> (RK4)</w:t>
      </w:r>
    </w:p>
    <w:p w14:paraId="3CC213DC" w14:textId="4FDE2BAB" w:rsidR="004639A4" w:rsidRDefault="004639A4" w:rsidP="004639A4">
      <w:pPr>
        <w:rPr>
          <w:rFonts w:ascii="Arial" w:hAnsi="Arial" w:cs="Arial"/>
          <w:sz w:val="24"/>
          <w:szCs w:val="24"/>
        </w:rPr>
      </w:pPr>
      <w:r w:rsidRPr="00A0770F">
        <w:rPr>
          <w:rFonts w:ascii="Arial" w:hAnsi="Arial" w:cs="Arial"/>
          <w:i/>
          <w:iCs/>
          <w:sz w:val="24"/>
          <w:szCs w:val="24"/>
          <w:u w:val="single"/>
        </w:rPr>
        <w:t>Propósito:</w:t>
      </w:r>
      <w:r w:rsidRPr="004639A4">
        <w:rPr>
          <w:rFonts w:ascii="Arial" w:hAnsi="Arial" w:cs="Arial"/>
          <w:sz w:val="24"/>
          <w:szCs w:val="24"/>
        </w:rPr>
        <w:t xml:space="preserve"> Resolver EDO con alta precisión usando cuatro pendientes intermedias (k1 a k4).</w:t>
      </w:r>
    </w:p>
    <w:p w14:paraId="173647E7" w14:textId="193E16B7" w:rsidR="007D761A" w:rsidRPr="004639A4" w:rsidRDefault="007D761A" w:rsidP="007D761A">
      <w:pPr>
        <w:jc w:val="center"/>
        <w:rPr>
          <w:rFonts w:ascii="Arial" w:hAnsi="Arial" w:cs="Arial"/>
          <w:sz w:val="24"/>
          <w:szCs w:val="24"/>
        </w:rPr>
      </w:pPr>
      <w:r w:rsidRPr="009103EC">
        <w:rPr>
          <w:rFonts w:ascii="Arial" w:hAnsi="Arial" w:cs="Arial"/>
          <w:noProof/>
        </w:rPr>
        <w:drawing>
          <wp:inline distT="0" distB="0" distL="0" distR="0" wp14:anchorId="2805D617" wp14:editId="3F3D70A1">
            <wp:extent cx="5457139" cy="500249"/>
            <wp:effectExtent l="0" t="0" r="0" b="0"/>
            <wp:docPr id="28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28931" cy="543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821AD" w14:textId="63C12617" w:rsidR="004639A4" w:rsidRPr="00A0770F" w:rsidRDefault="004639A4" w:rsidP="004639A4">
      <w:pPr>
        <w:rPr>
          <w:rFonts w:ascii="Arial" w:hAnsi="Arial" w:cs="Arial"/>
          <w:i/>
          <w:iCs/>
          <w:sz w:val="24"/>
          <w:szCs w:val="24"/>
          <w:u w:val="single"/>
        </w:rPr>
      </w:pPr>
      <w:r w:rsidRPr="00A0770F">
        <w:rPr>
          <w:rFonts w:ascii="Arial" w:hAnsi="Arial" w:cs="Arial"/>
          <w:i/>
          <w:iCs/>
          <w:sz w:val="24"/>
          <w:szCs w:val="24"/>
          <w:u w:val="single"/>
        </w:rPr>
        <w:t>Entradas:</w:t>
      </w:r>
    </w:p>
    <w:p w14:paraId="7780E567" w14:textId="77777777" w:rsidR="004639A4" w:rsidRPr="00A0770F" w:rsidRDefault="004639A4" w:rsidP="00A0770F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proofErr w:type="gramStart"/>
      <w:r w:rsidRPr="00A0770F">
        <w:rPr>
          <w:rFonts w:ascii="Arial" w:hAnsi="Arial" w:cs="Arial"/>
          <w:sz w:val="24"/>
          <w:szCs w:val="24"/>
        </w:rPr>
        <w:t>f(</w:t>
      </w:r>
      <w:proofErr w:type="gramEnd"/>
      <w:r w:rsidRPr="00A0770F">
        <w:rPr>
          <w:rFonts w:ascii="Arial" w:hAnsi="Arial" w:cs="Arial"/>
          <w:sz w:val="24"/>
          <w:szCs w:val="24"/>
        </w:rPr>
        <w:t>x, y): Función diferencial</w:t>
      </w:r>
    </w:p>
    <w:p w14:paraId="26ED8E7D" w14:textId="77777777" w:rsidR="004639A4" w:rsidRPr="00A0770F" w:rsidRDefault="004639A4" w:rsidP="00A0770F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A0770F">
        <w:rPr>
          <w:rFonts w:ascii="Arial" w:hAnsi="Arial" w:cs="Arial"/>
          <w:sz w:val="24"/>
          <w:szCs w:val="24"/>
        </w:rPr>
        <w:t>x0, y0: Valores iniciales</w:t>
      </w:r>
    </w:p>
    <w:p w14:paraId="028024CF" w14:textId="77777777" w:rsidR="004639A4" w:rsidRPr="00A0770F" w:rsidRDefault="004639A4" w:rsidP="00A0770F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A0770F">
        <w:rPr>
          <w:rFonts w:ascii="Arial" w:hAnsi="Arial" w:cs="Arial"/>
          <w:sz w:val="24"/>
          <w:szCs w:val="24"/>
        </w:rPr>
        <w:t>h: Paso</w:t>
      </w:r>
    </w:p>
    <w:p w14:paraId="0910D30C" w14:textId="1F5605A3" w:rsidR="004639A4" w:rsidRDefault="004639A4" w:rsidP="00A0770F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A0770F">
        <w:rPr>
          <w:rFonts w:ascii="Arial" w:hAnsi="Arial" w:cs="Arial"/>
          <w:sz w:val="24"/>
          <w:szCs w:val="24"/>
        </w:rPr>
        <w:t>Iteraciones: Número de iteraciones</w:t>
      </w:r>
    </w:p>
    <w:p w14:paraId="4222F4C3" w14:textId="1CC204F0" w:rsidR="007D761A" w:rsidRPr="007D761A" w:rsidRDefault="007D761A" w:rsidP="007D761A">
      <w:pPr>
        <w:jc w:val="center"/>
        <w:rPr>
          <w:rFonts w:ascii="Arial" w:hAnsi="Arial" w:cs="Arial"/>
          <w:sz w:val="24"/>
          <w:szCs w:val="24"/>
        </w:rPr>
      </w:pPr>
      <w:r w:rsidRPr="009103EC">
        <w:rPr>
          <w:rFonts w:ascii="Arial" w:hAnsi="Arial" w:cs="Arial"/>
          <w:noProof/>
        </w:rPr>
        <w:lastRenderedPageBreak/>
        <w:drawing>
          <wp:inline distT="0" distB="0" distL="0" distR="0" wp14:anchorId="5A4429AD" wp14:editId="68A63D4B">
            <wp:extent cx="5486400" cy="3086100"/>
            <wp:effectExtent l="0" t="0" r="0" b="0"/>
            <wp:docPr id="2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53969" w14:textId="123F05FD" w:rsidR="004639A4" w:rsidRPr="00A0770F" w:rsidRDefault="004639A4" w:rsidP="004639A4">
      <w:pPr>
        <w:rPr>
          <w:rFonts w:ascii="Arial" w:hAnsi="Arial" w:cs="Arial"/>
          <w:i/>
          <w:iCs/>
          <w:sz w:val="24"/>
          <w:szCs w:val="24"/>
          <w:u w:val="single"/>
        </w:rPr>
      </w:pPr>
      <w:r w:rsidRPr="00A0770F">
        <w:rPr>
          <w:rFonts w:ascii="Arial" w:hAnsi="Arial" w:cs="Arial"/>
          <w:i/>
          <w:iCs/>
          <w:sz w:val="24"/>
          <w:szCs w:val="24"/>
          <w:u w:val="single"/>
        </w:rPr>
        <w:t>Ejemplo:</w:t>
      </w:r>
    </w:p>
    <w:p w14:paraId="0DC82081" w14:textId="77777777" w:rsidR="004639A4" w:rsidRPr="00A0770F" w:rsidRDefault="004639A4" w:rsidP="00A0770F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proofErr w:type="gramStart"/>
      <w:r w:rsidRPr="00A0770F">
        <w:rPr>
          <w:rFonts w:ascii="Arial" w:hAnsi="Arial" w:cs="Arial"/>
          <w:sz w:val="24"/>
          <w:szCs w:val="24"/>
        </w:rPr>
        <w:t>f(</w:t>
      </w:r>
      <w:proofErr w:type="gramEnd"/>
      <w:r w:rsidRPr="00A0770F">
        <w:rPr>
          <w:rFonts w:ascii="Arial" w:hAnsi="Arial" w:cs="Arial"/>
          <w:sz w:val="24"/>
          <w:szCs w:val="24"/>
        </w:rPr>
        <w:t xml:space="preserve">x, y) = x**2 + sin(y) + </w:t>
      </w:r>
      <w:proofErr w:type="spellStart"/>
      <w:r w:rsidRPr="00A0770F">
        <w:rPr>
          <w:rFonts w:ascii="Arial" w:hAnsi="Arial" w:cs="Arial"/>
          <w:sz w:val="24"/>
          <w:szCs w:val="24"/>
        </w:rPr>
        <w:t>exp</w:t>
      </w:r>
      <w:proofErr w:type="spellEnd"/>
      <w:r w:rsidRPr="00A0770F">
        <w:rPr>
          <w:rFonts w:ascii="Arial" w:hAnsi="Arial" w:cs="Arial"/>
          <w:sz w:val="24"/>
          <w:szCs w:val="24"/>
        </w:rPr>
        <w:t>(-x)</w:t>
      </w:r>
    </w:p>
    <w:p w14:paraId="3777A51E" w14:textId="16D5853E" w:rsidR="004639A4" w:rsidRDefault="004639A4" w:rsidP="00A0770F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A0770F">
        <w:rPr>
          <w:rFonts w:ascii="Arial" w:hAnsi="Arial" w:cs="Arial"/>
          <w:sz w:val="24"/>
          <w:szCs w:val="24"/>
        </w:rPr>
        <w:t>x0 = 0, y0 = 1, h = 0.1, Iteraciones = 5</w:t>
      </w:r>
    </w:p>
    <w:p w14:paraId="18655632" w14:textId="50359A0B" w:rsidR="00A0770F" w:rsidRDefault="007D761A" w:rsidP="007D761A">
      <w:pPr>
        <w:jc w:val="center"/>
        <w:rPr>
          <w:rFonts w:ascii="Arial" w:hAnsi="Arial" w:cs="Arial"/>
          <w:sz w:val="24"/>
          <w:szCs w:val="24"/>
        </w:rPr>
      </w:pPr>
      <w:r w:rsidRPr="009103EC">
        <w:rPr>
          <w:rFonts w:ascii="Arial" w:hAnsi="Arial" w:cs="Arial"/>
          <w:noProof/>
        </w:rPr>
        <w:drawing>
          <wp:inline distT="0" distB="0" distL="0" distR="0" wp14:anchorId="18DD80CC" wp14:editId="6DC596C3">
            <wp:extent cx="4343400" cy="2442845"/>
            <wp:effectExtent l="0" t="0" r="0" b="0"/>
            <wp:docPr id="32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384B8" w14:textId="207D00F0" w:rsidR="007D761A" w:rsidRDefault="007D761A" w:rsidP="007D761A">
      <w:pPr>
        <w:jc w:val="center"/>
        <w:rPr>
          <w:rFonts w:ascii="Arial" w:hAnsi="Arial" w:cs="Arial"/>
          <w:sz w:val="24"/>
          <w:szCs w:val="24"/>
        </w:rPr>
      </w:pPr>
      <w:r w:rsidRPr="009103EC">
        <w:rPr>
          <w:rFonts w:ascii="Arial" w:hAnsi="Arial" w:cs="Arial"/>
          <w:noProof/>
        </w:rPr>
        <w:lastRenderedPageBreak/>
        <w:drawing>
          <wp:inline distT="0" distB="0" distL="0" distR="0" wp14:anchorId="7699ABDC" wp14:editId="4A391EDD">
            <wp:extent cx="5477510" cy="1570990"/>
            <wp:effectExtent l="0" t="0" r="8890" b="0"/>
            <wp:docPr id="33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7C6A8" w14:textId="77777777" w:rsidR="007D761A" w:rsidRDefault="007D761A" w:rsidP="007D761A">
      <w:pPr>
        <w:jc w:val="center"/>
        <w:rPr>
          <w:rFonts w:ascii="Arial" w:hAnsi="Arial" w:cs="Arial"/>
          <w:sz w:val="24"/>
          <w:szCs w:val="24"/>
        </w:rPr>
      </w:pPr>
    </w:p>
    <w:p w14:paraId="40987C9D" w14:textId="77777777" w:rsidR="00A0770F" w:rsidRPr="00A0770F" w:rsidRDefault="00A0770F" w:rsidP="00A0770F">
      <w:pPr>
        <w:ind w:firstLine="720"/>
        <w:rPr>
          <w:rFonts w:ascii="Arial" w:hAnsi="Arial" w:cs="Arial"/>
          <w:b/>
          <w:bCs/>
          <w:sz w:val="24"/>
          <w:szCs w:val="24"/>
        </w:rPr>
      </w:pPr>
      <w:r w:rsidRPr="00A0770F">
        <w:rPr>
          <w:rFonts w:ascii="Arial" w:hAnsi="Arial" w:cs="Arial"/>
          <w:b/>
          <w:bCs/>
          <w:sz w:val="24"/>
          <w:szCs w:val="24"/>
        </w:rPr>
        <w:t>6.6. Ecuación con Coeficientes Constantes</w:t>
      </w:r>
    </w:p>
    <w:p w14:paraId="2BB9ECC2" w14:textId="6F2719B5" w:rsidR="00A0770F" w:rsidRDefault="00A0770F" w:rsidP="00A0770F">
      <w:pPr>
        <w:rPr>
          <w:rFonts w:ascii="Arial" w:hAnsi="Arial" w:cs="Arial"/>
          <w:sz w:val="24"/>
          <w:szCs w:val="24"/>
        </w:rPr>
      </w:pPr>
      <w:r w:rsidRPr="00A0770F">
        <w:rPr>
          <w:rFonts w:ascii="Arial" w:hAnsi="Arial" w:cs="Arial"/>
          <w:i/>
          <w:iCs/>
          <w:sz w:val="24"/>
          <w:szCs w:val="24"/>
          <w:u w:val="single"/>
        </w:rPr>
        <w:t>Propósito:</w:t>
      </w:r>
      <w:r w:rsidRPr="00A0770F">
        <w:rPr>
          <w:rFonts w:ascii="Arial" w:hAnsi="Arial" w:cs="Arial"/>
          <w:sz w:val="24"/>
          <w:szCs w:val="24"/>
        </w:rPr>
        <w:t xml:space="preserve"> Resolver ecuaciones de la forma: y' = </w:t>
      </w:r>
      <w:proofErr w:type="spellStart"/>
      <w:r w:rsidRPr="00A0770F">
        <w:rPr>
          <w:rFonts w:ascii="Arial" w:hAnsi="Arial" w:cs="Arial"/>
          <w:sz w:val="24"/>
          <w:szCs w:val="24"/>
        </w:rPr>
        <w:t>a·y</w:t>
      </w:r>
      <w:proofErr w:type="spellEnd"/>
      <w:r w:rsidRPr="00A0770F">
        <w:rPr>
          <w:rFonts w:ascii="Arial" w:hAnsi="Arial" w:cs="Arial"/>
          <w:sz w:val="24"/>
          <w:szCs w:val="24"/>
        </w:rPr>
        <w:t xml:space="preserve"> + b.</w:t>
      </w:r>
    </w:p>
    <w:p w14:paraId="7BE1B892" w14:textId="467348C9" w:rsidR="007D761A" w:rsidRPr="00A0770F" w:rsidRDefault="007D761A" w:rsidP="007D761A">
      <w:pPr>
        <w:jc w:val="center"/>
        <w:rPr>
          <w:rFonts w:ascii="Arial" w:hAnsi="Arial" w:cs="Arial"/>
          <w:sz w:val="24"/>
          <w:szCs w:val="24"/>
        </w:rPr>
      </w:pPr>
      <w:r w:rsidRPr="009103EC">
        <w:rPr>
          <w:rFonts w:ascii="Arial" w:hAnsi="Arial" w:cs="Arial"/>
          <w:noProof/>
        </w:rPr>
        <w:drawing>
          <wp:inline distT="0" distB="0" distL="0" distR="0" wp14:anchorId="4FBC1CA9" wp14:editId="20776984">
            <wp:extent cx="5486400" cy="506616"/>
            <wp:effectExtent l="0" t="0" r="0" b="8255"/>
            <wp:docPr id="35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A267B" w14:textId="20379E8F" w:rsidR="00A0770F" w:rsidRPr="00A0770F" w:rsidRDefault="00A0770F" w:rsidP="00A0770F">
      <w:pPr>
        <w:rPr>
          <w:rFonts w:ascii="Arial" w:hAnsi="Arial" w:cs="Arial"/>
          <w:i/>
          <w:iCs/>
          <w:sz w:val="24"/>
          <w:szCs w:val="24"/>
          <w:u w:val="single"/>
        </w:rPr>
      </w:pPr>
      <w:r w:rsidRPr="00A0770F">
        <w:rPr>
          <w:rFonts w:ascii="Arial" w:hAnsi="Arial" w:cs="Arial"/>
          <w:i/>
          <w:iCs/>
          <w:sz w:val="24"/>
          <w:szCs w:val="24"/>
          <w:u w:val="single"/>
        </w:rPr>
        <w:t>Entradas requeridas:</w:t>
      </w:r>
    </w:p>
    <w:p w14:paraId="49A32476" w14:textId="77777777" w:rsidR="00A0770F" w:rsidRPr="00A0770F" w:rsidRDefault="00A0770F" w:rsidP="00A0770F">
      <w:pPr>
        <w:pStyle w:val="Prrafode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A0770F">
        <w:rPr>
          <w:rFonts w:ascii="Arial" w:hAnsi="Arial" w:cs="Arial"/>
          <w:sz w:val="24"/>
          <w:szCs w:val="24"/>
        </w:rPr>
        <w:t>a: Coeficiente de y</w:t>
      </w:r>
    </w:p>
    <w:p w14:paraId="12BA8C4D" w14:textId="77777777" w:rsidR="00A0770F" w:rsidRPr="00A0770F" w:rsidRDefault="00A0770F" w:rsidP="00A0770F">
      <w:pPr>
        <w:pStyle w:val="Prrafode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A0770F">
        <w:rPr>
          <w:rFonts w:ascii="Arial" w:hAnsi="Arial" w:cs="Arial"/>
          <w:sz w:val="24"/>
          <w:szCs w:val="24"/>
        </w:rPr>
        <w:t>b: Término constante</w:t>
      </w:r>
    </w:p>
    <w:p w14:paraId="19A519C0" w14:textId="77777777" w:rsidR="00A0770F" w:rsidRPr="00A0770F" w:rsidRDefault="00A0770F" w:rsidP="00A0770F">
      <w:pPr>
        <w:pStyle w:val="Prrafode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A0770F">
        <w:rPr>
          <w:rFonts w:ascii="Arial" w:hAnsi="Arial" w:cs="Arial"/>
          <w:sz w:val="24"/>
          <w:szCs w:val="24"/>
        </w:rPr>
        <w:t>x0, y0: Condiciones iniciales</w:t>
      </w:r>
    </w:p>
    <w:p w14:paraId="6DD9A1EE" w14:textId="77777777" w:rsidR="00A0770F" w:rsidRPr="00A0770F" w:rsidRDefault="00A0770F" w:rsidP="00A0770F">
      <w:pPr>
        <w:pStyle w:val="Prrafode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A0770F">
        <w:rPr>
          <w:rFonts w:ascii="Arial" w:hAnsi="Arial" w:cs="Arial"/>
          <w:sz w:val="24"/>
          <w:szCs w:val="24"/>
        </w:rPr>
        <w:t>h: Paso</w:t>
      </w:r>
    </w:p>
    <w:p w14:paraId="512616BB" w14:textId="02EB4355" w:rsidR="00A0770F" w:rsidRDefault="00A0770F" w:rsidP="00A0770F">
      <w:pPr>
        <w:pStyle w:val="Prrafode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A0770F">
        <w:rPr>
          <w:rFonts w:ascii="Arial" w:hAnsi="Arial" w:cs="Arial"/>
          <w:sz w:val="24"/>
          <w:szCs w:val="24"/>
        </w:rPr>
        <w:t>Iteraciones</w:t>
      </w:r>
    </w:p>
    <w:p w14:paraId="1682C82F" w14:textId="739FF81C" w:rsidR="007D761A" w:rsidRPr="007D761A" w:rsidRDefault="007D761A" w:rsidP="007D761A">
      <w:pPr>
        <w:jc w:val="center"/>
        <w:rPr>
          <w:rFonts w:ascii="Arial" w:hAnsi="Arial" w:cs="Arial"/>
          <w:sz w:val="24"/>
          <w:szCs w:val="24"/>
        </w:rPr>
      </w:pPr>
      <w:r w:rsidRPr="009103EC">
        <w:rPr>
          <w:rFonts w:ascii="Arial" w:hAnsi="Arial" w:cs="Arial"/>
          <w:noProof/>
        </w:rPr>
        <w:drawing>
          <wp:inline distT="0" distB="0" distL="0" distR="0" wp14:anchorId="5AFE474D" wp14:editId="5662B27F">
            <wp:extent cx="5442509" cy="3061522"/>
            <wp:effectExtent l="0" t="0" r="6350" b="5715"/>
            <wp:docPr id="34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58196" cy="3070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197EE" w14:textId="5459D146" w:rsidR="00A0770F" w:rsidRPr="00A0770F" w:rsidRDefault="00A0770F" w:rsidP="00A0770F">
      <w:pPr>
        <w:rPr>
          <w:rFonts w:ascii="Arial" w:hAnsi="Arial" w:cs="Arial"/>
          <w:i/>
          <w:iCs/>
          <w:sz w:val="24"/>
          <w:szCs w:val="24"/>
          <w:u w:val="single"/>
        </w:rPr>
      </w:pPr>
      <w:r w:rsidRPr="00A0770F">
        <w:rPr>
          <w:rFonts w:ascii="Arial" w:hAnsi="Arial" w:cs="Arial"/>
          <w:i/>
          <w:iCs/>
          <w:sz w:val="24"/>
          <w:szCs w:val="24"/>
          <w:u w:val="single"/>
        </w:rPr>
        <w:lastRenderedPageBreak/>
        <w:t>Ejemplo:</w:t>
      </w:r>
    </w:p>
    <w:p w14:paraId="68EE6DFC" w14:textId="77777777" w:rsidR="00A0770F" w:rsidRPr="00A0770F" w:rsidRDefault="00A0770F" w:rsidP="00A0770F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A0770F">
        <w:rPr>
          <w:rFonts w:ascii="Arial" w:hAnsi="Arial" w:cs="Arial"/>
          <w:sz w:val="24"/>
          <w:szCs w:val="24"/>
        </w:rPr>
        <w:t>a = 4, b = -3</w:t>
      </w:r>
    </w:p>
    <w:p w14:paraId="5F92909D" w14:textId="14BE4C37" w:rsidR="00A0770F" w:rsidRDefault="00A0770F" w:rsidP="00A0770F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A0770F">
        <w:rPr>
          <w:rFonts w:ascii="Arial" w:hAnsi="Arial" w:cs="Arial"/>
          <w:sz w:val="24"/>
          <w:szCs w:val="24"/>
        </w:rPr>
        <w:t>x0 = 0, y0 = 2, h = 0.2, Iteraciones = 5</w:t>
      </w:r>
    </w:p>
    <w:p w14:paraId="637E8F07" w14:textId="61A88D39" w:rsidR="00A0770F" w:rsidRDefault="007D761A" w:rsidP="007D761A">
      <w:pPr>
        <w:jc w:val="center"/>
        <w:rPr>
          <w:rFonts w:ascii="Arial" w:hAnsi="Arial" w:cs="Arial"/>
          <w:sz w:val="24"/>
          <w:szCs w:val="24"/>
        </w:rPr>
      </w:pPr>
      <w:r w:rsidRPr="009103EC">
        <w:rPr>
          <w:rFonts w:ascii="Arial" w:hAnsi="Arial" w:cs="Arial"/>
          <w:noProof/>
        </w:rPr>
        <w:drawing>
          <wp:inline distT="0" distB="0" distL="0" distR="0" wp14:anchorId="5F8037F5" wp14:editId="600F3057">
            <wp:extent cx="4625975" cy="2602230"/>
            <wp:effectExtent l="0" t="0" r="3175" b="7620"/>
            <wp:docPr id="39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EA112" w14:textId="49E268DD" w:rsidR="007D761A" w:rsidRPr="00A0770F" w:rsidRDefault="007D761A" w:rsidP="007D761A">
      <w:pPr>
        <w:jc w:val="center"/>
        <w:rPr>
          <w:rFonts w:ascii="Arial" w:hAnsi="Arial" w:cs="Arial"/>
          <w:sz w:val="24"/>
          <w:szCs w:val="24"/>
        </w:rPr>
      </w:pPr>
      <w:r w:rsidRPr="009103EC">
        <w:rPr>
          <w:rFonts w:ascii="Arial" w:hAnsi="Arial" w:cs="Arial"/>
          <w:noProof/>
        </w:rPr>
        <w:drawing>
          <wp:inline distT="0" distB="0" distL="0" distR="0" wp14:anchorId="0DDDCC57" wp14:editId="6668CA5E">
            <wp:extent cx="3844290" cy="1501140"/>
            <wp:effectExtent l="0" t="0" r="3810" b="3810"/>
            <wp:docPr id="40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4429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761A" w:rsidRPr="00A0770F">
      <w:headerReference w:type="default" r:id="rId35"/>
      <w:footerReference w:type="default" r:id="rId36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1D4F0" w14:textId="77777777" w:rsidR="0079024E" w:rsidRDefault="0079024E">
      <w:pPr>
        <w:spacing w:line="240" w:lineRule="auto"/>
      </w:pPr>
      <w:r>
        <w:separator/>
      </w:r>
    </w:p>
  </w:endnote>
  <w:endnote w:type="continuationSeparator" w:id="0">
    <w:p w14:paraId="1D74C4E8" w14:textId="77777777" w:rsidR="0079024E" w:rsidRDefault="007902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2DDF3" w14:textId="77777777" w:rsidR="003E5FD0" w:rsidRDefault="005727A8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286F5AF" wp14:editId="1E8C2EA4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0E2964" w14:textId="77777777" w:rsidR="003E5FD0" w:rsidRDefault="005727A8">
                          <w:pPr>
                            <w:pStyle w:val="Piedepgina"/>
                          </w:pPr>
                          <w: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de </w:t>
                          </w:r>
                          <w:fldSimple w:instr=" NUMPAGES  \* MERGEFORMAT ">
                            <w:r>
                              <w:t>5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86F5AF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" filled="f" fillcolor="white [3201]" stroked="f" strokeweight=".5pt">
              <v:textbox style="mso-fit-shape-to-text:t" inset="0,0,0,0">
                <w:txbxContent>
                  <w:p w14:paraId="2F0E2964" w14:textId="77777777" w:rsidR="003E5FD0" w:rsidRDefault="005727A8">
                    <w:pPr>
                      <w:pStyle w:val="Piedepgina"/>
                    </w:pPr>
                    <w:r>
                      <w:t xml:space="preserve">Página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de </w:t>
                    </w:r>
                    <w:fldSimple w:instr=" NUMPAGES  \* MERGEFORMAT ">
                      <w:r>
                        <w:t>5</w:t>
                      </w:r>
                    </w:fldSimple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9279F3" w14:textId="77777777" w:rsidR="0079024E" w:rsidRDefault="0079024E">
      <w:pPr>
        <w:spacing w:after="0"/>
      </w:pPr>
      <w:r>
        <w:separator/>
      </w:r>
    </w:p>
  </w:footnote>
  <w:footnote w:type="continuationSeparator" w:id="0">
    <w:p w14:paraId="57D025D4" w14:textId="77777777" w:rsidR="0079024E" w:rsidRDefault="0079024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74794" w14:textId="12F9DE43" w:rsidR="003E5FD0" w:rsidRDefault="009103EC" w:rsidP="00982A12">
    <w:r>
      <w:rPr>
        <w:rFonts w:ascii="SimSun" w:eastAsia="SimSun" w:hAnsi="SimSun" w:cs="SimSun"/>
        <w:noProof/>
        <w:sz w:val="24"/>
        <w:szCs w:val="24"/>
        <w:lang w:eastAsia="zh-CN" w:bidi="ar"/>
      </w:rPr>
      <w:drawing>
        <wp:anchor distT="0" distB="0" distL="114300" distR="114300" simplePos="0" relativeHeight="251659264" behindDoc="1" locked="0" layoutInCell="1" allowOverlap="1" wp14:anchorId="135A6C15" wp14:editId="7C9D2D8A">
          <wp:simplePos x="0" y="0"/>
          <wp:positionH relativeFrom="column">
            <wp:posOffset>5098415</wp:posOffset>
          </wp:positionH>
          <wp:positionV relativeFrom="paragraph">
            <wp:posOffset>-381000</wp:posOffset>
          </wp:positionV>
          <wp:extent cx="1372870" cy="762000"/>
          <wp:effectExtent l="0" t="0" r="0" b="0"/>
          <wp:wrapThrough wrapText="bothSides">
            <wp:wrapPolygon edited="0">
              <wp:start x="0" y="0"/>
              <wp:lineTo x="0" y="21060"/>
              <wp:lineTo x="21280" y="21060"/>
              <wp:lineTo x="21280" y="0"/>
              <wp:lineTo x="0" y="0"/>
            </wp:wrapPolygon>
          </wp:wrapThrough>
          <wp:docPr id="2" name="Imagen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2870" cy="762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727A8">
      <w:rPr>
        <w:rFonts w:ascii="SimSun" w:eastAsia="SimSun" w:hAnsi="SimSun" w:cs="SimSun"/>
        <w:noProof/>
        <w:sz w:val="24"/>
        <w:szCs w:val="24"/>
        <w:lang w:eastAsia="zh-CN" w:bidi="ar"/>
      </w:rPr>
      <w:drawing>
        <wp:anchor distT="0" distB="0" distL="114300" distR="114300" simplePos="0" relativeHeight="251657216" behindDoc="0" locked="0" layoutInCell="1" allowOverlap="1" wp14:anchorId="23438EA7" wp14:editId="0C929474">
          <wp:simplePos x="0" y="0"/>
          <wp:positionH relativeFrom="column">
            <wp:posOffset>-1200150</wp:posOffset>
          </wp:positionH>
          <wp:positionV relativeFrom="paragraph">
            <wp:posOffset>-542925</wp:posOffset>
          </wp:positionV>
          <wp:extent cx="1933575" cy="1164840"/>
          <wp:effectExtent l="0" t="0" r="0" b="0"/>
          <wp:wrapNone/>
          <wp:docPr id="1" name="Imagen 1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G_256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33575" cy="116484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5EC38FD"/>
    <w:multiLevelType w:val="singleLevel"/>
    <w:tmpl w:val="F5EC38F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Listaconnmero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Listaconnmero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Listaconvieta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Listaconvieta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Listaconnme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Listaconvieta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3DF23F9"/>
    <w:multiLevelType w:val="hybridMultilevel"/>
    <w:tmpl w:val="650CF5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6A0629"/>
    <w:multiLevelType w:val="hybridMultilevel"/>
    <w:tmpl w:val="F1D402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6A1E41"/>
    <w:multiLevelType w:val="hybridMultilevel"/>
    <w:tmpl w:val="D6B8FD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3E78CE"/>
    <w:multiLevelType w:val="hybridMultilevel"/>
    <w:tmpl w:val="72AA4B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C92165"/>
    <w:multiLevelType w:val="hybridMultilevel"/>
    <w:tmpl w:val="253495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CA44A2"/>
    <w:multiLevelType w:val="hybridMultilevel"/>
    <w:tmpl w:val="87E608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5A2962"/>
    <w:multiLevelType w:val="hybridMultilevel"/>
    <w:tmpl w:val="C2D2A9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1B006D"/>
    <w:multiLevelType w:val="hybridMultilevel"/>
    <w:tmpl w:val="2BD8596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3A341E"/>
    <w:multiLevelType w:val="hybridMultilevel"/>
    <w:tmpl w:val="3F725A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017848"/>
    <w:multiLevelType w:val="hybridMultilevel"/>
    <w:tmpl w:val="7E32AB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1F266B"/>
    <w:multiLevelType w:val="hybridMultilevel"/>
    <w:tmpl w:val="21EA96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761AE0"/>
    <w:multiLevelType w:val="hybridMultilevel"/>
    <w:tmpl w:val="6AD4BE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ED679F"/>
    <w:multiLevelType w:val="hybridMultilevel"/>
    <w:tmpl w:val="2BD059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6E6D3F"/>
    <w:multiLevelType w:val="hybridMultilevel"/>
    <w:tmpl w:val="AB6E44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E73F07"/>
    <w:multiLevelType w:val="hybridMultilevel"/>
    <w:tmpl w:val="3FE813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3C4EE3"/>
    <w:multiLevelType w:val="hybridMultilevel"/>
    <w:tmpl w:val="21CE47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B44C2D"/>
    <w:multiLevelType w:val="hybridMultilevel"/>
    <w:tmpl w:val="1D18A3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3E0BFB"/>
    <w:multiLevelType w:val="hybridMultilevel"/>
    <w:tmpl w:val="9F200B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FC4E46"/>
    <w:multiLevelType w:val="hybridMultilevel"/>
    <w:tmpl w:val="54C8E6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905062"/>
    <w:multiLevelType w:val="hybridMultilevel"/>
    <w:tmpl w:val="F25667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7C7E9C"/>
    <w:multiLevelType w:val="hybridMultilevel"/>
    <w:tmpl w:val="F5008D1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1D6AE1"/>
    <w:multiLevelType w:val="hybridMultilevel"/>
    <w:tmpl w:val="F64ED5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357427"/>
    <w:multiLevelType w:val="hybridMultilevel"/>
    <w:tmpl w:val="92E4BB5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EFC5CC"/>
    <w:multiLevelType w:val="singleLevel"/>
    <w:tmpl w:val="77EFC5CC"/>
    <w:lvl w:ilvl="0">
      <w:start w:val="2"/>
      <w:numFmt w:val="decimal"/>
      <w:suff w:val="space"/>
      <w:lvlText w:val="%1."/>
      <w:lvlJc w:val="left"/>
    </w:lvl>
  </w:abstractNum>
  <w:abstractNum w:abstractNumId="31" w15:restartNumberingAfterBreak="0">
    <w:nsid w:val="7ED325C3"/>
    <w:multiLevelType w:val="hybridMultilevel"/>
    <w:tmpl w:val="A13ACA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6"/>
  </w:num>
  <w:num w:numId="6">
    <w:abstractNumId w:val="4"/>
  </w:num>
  <w:num w:numId="7">
    <w:abstractNumId w:val="30"/>
  </w:num>
  <w:num w:numId="8">
    <w:abstractNumId w:val="0"/>
  </w:num>
  <w:num w:numId="9">
    <w:abstractNumId w:val="16"/>
  </w:num>
  <w:num w:numId="10">
    <w:abstractNumId w:val="8"/>
  </w:num>
  <w:num w:numId="11">
    <w:abstractNumId w:val="11"/>
  </w:num>
  <w:num w:numId="12">
    <w:abstractNumId w:val="22"/>
  </w:num>
  <w:num w:numId="13">
    <w:abstractNumId w:val="9"/>
  </w:num>
  <w:num w:numId="14">
    <w:abstractNumId w:val="19"/>
  </w:num>
  <w:num w:numId="15">
    <w:abstractNumId w:val="18"/>
  </w:num>
  <w:num w:numId="16">
    <w:abstractNumId w:val="24"/>
  </w:num>
  <w:num w:numId="17">
    <w:abstractNumId w:val="27"/>
  </w:num>
  <w:num w:numId="18">
    <w:abstractNumId w:val="10"/>
  </w:num>
  <w:num w:numId="19">
    <w:abstractNumId w:val="29"/>
  </w:num>
  <w:num w:numId="20">
    <w:abstractNumId w:val="14"/>
  </w:num>
  <w:num w:numId="21">
    <w:abstractNumId w:val="31"/>
  </w:num>
  <w:num w:numId="22">
    <w:abstractNumId w:val="25"/>
  </w:num>
  <w:num w:numId="23">
    <w:abstractNumId w:val="15"/>
  </w:num>
  <w:num w:numId="24">
    <w:abstractNumId w:val="21"/>
  </w:num>
  <w:num w:numId="25">
    <w:abstractNumId w:val="17"/>
  </w:num>
  <w:num w:numId="26">
    <w:abstractNumId w:val="28"/>
  </w:num>
  <w:num w:numId="27">
    <w:abstractNumId w:val="20"/>
  </w:num>
  <w:num w:numId="28">
    <w:abstractNumId w:val="13"/>
  </w:num>
  <w:num w:numId="29">
    <w:abstractNumId w:val="26"/>
  </w:num>
  <w:num w:numId="30">
    <w:abstractNumId w:val="7"/>
  </w:num>
  <w:num w:numId="31">
    <w:abstractNumId w:val="23"/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D8576AB2"/>
    <w:rsid w:val="00034616"/>
    <w:rsid w:val="0006063C"/>
    <w:rsid w:val="0015074B"/>
    <w:rsid w:val="00170C2F"/>
    <w:rsid w:val="0029639D"/>
    <w:rsid w:val="00326F90"/>
    <w:rsid w:val="003E5FD0"/>
    <w:rsid w:val="004639A4"/>
    <w:rsid w:val="00530DAF"/>
    <w:rsid w:val="005727A8"/>
    <w:rsid w:val="007140B8"/>
    <w:rsid w:val="00750422"/>
    <w:rsid w:val="0079024E"/>
    <w:rsid w:val="007D761A"/>
    <w:rsid w:val="00873E06"/>
    <w:rsid w:val="009103EC"/>
    <w:rsid w:val="00982A12"/>
    <w:rsid w:val="00A0770F"/>
    <w:rsid w:val="00AA1D8D"/>
    <w:rsid w:val="00B47730"/>
    <w:rsid w:val="00CB0664"/>
    <w:rsid w:val="00F30B67"/>
    <w:rsid w:val="00FC693F"/>
    <w:rsid w:val="533E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61B7E9D"/>
  <w14:defaultImageDpi w14:val="300"/>
  <w15:docId w15:val="{75655ECC-2D0B-4EAD-9A76-FCED7B8FA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70F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Hipervnculo">
    <w:name w:val="Hyperlink"/>
    <w:basedOn w:val="Fuentedeprrafopredeter"/>
    <w:uiPriority w:val="99"/>
    <w:unhideWhenUsed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Continuarlista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extomacro">
    <w:name w:val="macro"/>
    <w:link w:val="TextomacroC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Continuarlista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Continuarlista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pPr>
      <w:spacing w:after="120" w:line="480" w:lineRule="auto"/>
    </w:pPr>
  </w:style>
  <w:style w:type="paragraph" w:styleId="Lista3">
    <w:name w:val="List 3"/>
    <w:basedOn w:val="Normal"/>
    <w:uiPriority w:val="99"/>
    <w:unhideWhenUsed/>
    <w:pPr>
      <w:ind w:left="1080" w:hanging="360"/>
      <w:contextualSpacing/>
    </w:pPr>
  </w:style>
  <w:style w:type="paragraph" w:styleId="Listaconnmeros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aconnmeros3">
    <w:name w:val="List Number 3"/>
    <w:basedOn w:val="Normal"/>
    <w:uiPriority w:val="99"/>
    <w:unhideWhenUsed/>
    <w:pPr>
      <w:numPr>
        <w:numId w:val="2"/>
      </w:numPr>
      <w:contextualSpacing/>
    </w:pPr>
  </w:style>
  <w:style w:type="paragraph" w:styleId="HTMLconformatoprevio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Listaconnmeros">
    <w:name w:val="List Number"/>
    <w:basedOn w:val="Normal"/>
    <w:uiPriority w:val="99"/>
    <w:unhideWhenUsed/>
    <w:pPr>
      <w:numPr>
        <w:numId w:val="3"/>
      </w:numPr>
      <w:contextualSpacing/>
    </w:pPr>
  </w:style>
  <w:style w:type="paragraph" w:styleId="Lista2">
    <w:name w:val="List 2"/>
    <w:basedOn w:val="Normal"/>
    <w:uiPriority w:val="99"/>
    <w:unhideWhenUsed/>
    <w:pPr>
      <w:ind w:left="720" w:hanging="360"/>
      <w:contextualSpacing/>
    </w:pPr>
  </w:style>
  <w:style w:type="paragraph" w:styleId="Listaconvietas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Lista">
    <w:name w:val="List"/>
    <w:basedOn w:val="Normal"/>
    <w:uiPriority w:val="99"/>
    <w:unhideWhenUsed/>
    <w:pPr>
      <w:ind w:left="360" w:hanging="360"/>
      <w:contextualSpacing/>
    </w:pPr>
  </w:style>
  <w:style w:type="paragraph" w:styleId="Listaconvietas">
    <w:name w:val="List Bullet"/>
    <w:basedOn w:val="Normal"/>
    <w:uiPriority w:val="99"/>
    <w:unhideWhenUsed/>
    <w:pPr>
      <w:numPr>
        <w:numId w:val="5"/>
      </w:numPr>
      <w:contextualSpacing/>
    </w:pPr>
  </w:style>
  <w:style w:type="paragraph" w:styleId="Listaconvietas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independiente">
    <w:name w:val="Body Text"/>
    <w:basedOn w:val="Normal"/>
    <w:link w:val="TextoindependienteCar"/>
    <w:uiPriority w:val="99"/>
    <w:unhideWhenUsed/>
    <w:pPr>
      <w:spacing w:after="120"/>
    </w:pPr>
  </w:style>
  <w:style w:type="paragraph" w:styleId="Textoindependiente3">
    <w:name w:val="Body Text 3"/>
    <w:basedOn w:val="Normal"/>
    <w:link w:val="Textoindependiente3Car"/>
    <w:uiPriority w:val="99"/>
    <w:unhideWhenUsed/>
    <w:pPr>
      <w:spacing w:after="120"/>
    </w:pPr>
    <w:rPr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Sinespaciado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</w:style>
  <w:style w:type="character" w:customStyle="1" w:styleId="Textoindependiente2Car">
    <w:name w:val="Texto independiente 2 Car"/>
    <w:basedOn w:val="Fuentedeprrafopredeter"/>
    <w:link w:val="Textoindependiente2"/>
    <w:uiPriority w:val="99"/>
  </w:style>
  <w:style w:type="character" w:customStyle="1" w:styleId="Textoindependiente3Car">
    <w:name w:val="Texto independiente 3 Car"/>
    <w:basedOn w:val="Fuentedeprrafopredeter"/>
    <w:link w:val="Textoindependiente3"/>
    <w:uiPriority w:val="99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b/>
      <w:bCs/>
      <w:i/>
      <w:iCs/>
      <w:color w:val="4F81BD" w:themeColor="accent1"/>
    </w:rPr>
  </w:style>
  <w:style w:type="character" w:customStyle="1" w:styleId="nfasissutil1">
    <w:name w:val="Énfasis sutil1"/>
    <w:basedOn w:val="Fuentedeprrafopredeter"/>
    <w:uiPriority w:val="19"/>
    <w:qFormat/>
    <w:rPr>
      <w:i/>
      <w:iCs/>
      <w:color w:val="7F7F7F" w:themeColor="text1" w:themeTint="80"/>
    </w:rPr>
  </w:style>
  <w:style w:type="character" w:customStyle="1" w:styleId="nfasisintenso1">
    <w:name w:val="Énfasis intenso1"/>
    <w:basedOn w:val="Fuentedeprrafopredeter"/>
    <w:uiPriority w:val="21"/>
    <w:qFormat/>
    <w:rPr>
      <w:b/>
      <w:bCs/>
      <w:i/>
      <w:iCs/>
      <w:color w:val="4F81BD" w:themeColor="accent1"/>
    </w:rPr>
  </w:style>
  <w:style w:type="character" w:customStyle="1" w:styleId="Referenciasutil1">
    <w:name w:val="Referencia sutil1"/>
    <w:basedOn w:val="Fuentedeprrafopredeter"/>
    <w:uiPriority w:val="31"/>
    <w:qFormat/>
    <w:rPr>
      <w:smallCaps/>
      <w:color w:val="C0504D" w:themeColor="accent2"/>
      <w:u w:val="single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tulodellibro1">
    <w:name w:val="Título del libro1"/>
    <w:basedOn w:val="Fuentedeprrafopredeter"/>
    <w:uiPriority w:val="33"/>
    <w:qFormat/>
    <w:rPr>
      <w:b/>
      <w:bCs/>
      <w:smallCaps/>
      <w:spacing w:val="5"/>
    </w:rPr>
  </w:style>
  <w:style w:type="paragraph" w:customStyle="1" w:styleId="TtuloTDC1">
    <w:name w:val="Título TDC1"/>
    <w:basedOn w:val="Ttulo1"/>
    <w:next w:val="Normal"/>
    <w:uiPriority w:val="39"/>
    <w:semiHidden/>
    <w:unhideWhenUsed/>
    <w:qFormat/>
    <w:pPr>
      <w:outlineLvl w:val="9"/>
    </w:pPr>
  </w:style>
  <w:style w:type="table" w:styleId="Sombreadoclaro">
    <w:name w:val="Light Shading"/>
    <w:basedOn w:val="Tabla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Cuadrculaclara-nfasis1">
    <w:name w:val="Light Grid Accent 1"/>
    <w:basedOn w:val="Tabla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Cuadrculaclara-nfasis2">
    <w:name w:val="Light Grid Accent 2"/>
    <w:basedOn w:val="Tabla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Cuadrculaclara-nfasis3">
    <w:name w:val="Light Grid Accent 3"/>
    <w:basedOn w:val="Tabla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Cuadrculaclara-nfasis4">
    <w:name w:val="Light Grid Accent 4"/>
    <w:basedOn w:val="Tabla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Cuadrculaclara-nfasis5">
    <w:name w:val="Light Grid Accent 5"/>
    <w:basedOn w:val="Tabla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Cuadrculaclara-nfasis6">
    <w:name w:val="Light Grid Accent 6"/>
    <w:basedOn w:val="Tabla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Sombreadomedio1">
    <w:name w:val="Medium Shading 1"/>
    <w:basedOn w:val="Tabla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103EC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530DA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hyperlink" Target="https://www.python.org/downloads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7.png"/><Relationship Id="rId1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13</Pages>
  <Words>821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Andrea Surdez</cp:lastModifiedBy>
  <cp:revision>6</cp:revision>
  <dcterms:created xsi:type="dcterms:W3CDTF">2013-12-23T17:15:00Z</dcterms:created>
  <dcterms:modified xsi:type="dcterms:W3CDTF">2025-11-21T04:13:00Z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3082-12.1.23152.23152</vt:lpwstr>
  </property>
  <property fmtid="{D5CDD505-2E9C-101B-9397-08002B2CF9AE}" pid="3" name="ICV">
    <vt:lpwstr>A0E30CB5F60DB7CF13CB1E6930100EE9_42</vt:lpwstr>
  </property>
</Properties>
</file>